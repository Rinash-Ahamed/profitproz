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6487"/>
        <w:gridCol w:w="3792"/>
      </w:tblGrid>
      <w:tr w14:paraId="6C17CC1F">
        <w:tblPrEx>
          <w:tblCellMar>
            <w:top w:w="0" w:type="dxa"/>
            <w:left w:w="108" w:type="dxa"/>
            <w:bottom w:w="0" w:type="dxa"/>
            <w:right w:w="108" w:type="dxa"/>
          </w:tblCellMar>
        </w:tblPrEx>
        <w:trPr>
          <w:jc w:val="center"/>
        </w:trPr>
        <w:tc>
          <w:tcPr>
            <w:tcW w:w="6487" w:type="dxa"/>
            <w:tcMar>
              <w:top w:w="0" w:type="dxa"/>
              <w:left w:w="0" w:type="dxa"/>
              <w:bottom w:w="0" w:type="dxa"/>
              <w:right w:w="0" w:type="dxa"/>
            </w:tcMar>
          </w:tcPr>
          <w:p w14:paraId="3EE18B06">
            <w:pPr>
              <w:spacing w:before="0" w:after="0" w:line="240" w:lineRule="auto"/>
              <w:jc w:val="left"/>
              <w:rPr>
                <w:rFonts w:hint="default" w:asciiTheme="majorAscii" w:hAnsiTheme="majorAscii"/>
              </w:rPr>
            </w:pPr>
            <w:r>
              <w:rPr>
                <w:rFonts w:hint="default" w:asciiTheme="majorAscii" w:hAnsiTheme="majorAscii"/>
              </w:rPr>
              <w:drawing>
                <wp:inline distT="0" distB="0" distL="114300" distR="114300">
                  <wp:extent cx="2585720" cy="69596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585720" cy="695960"/>
                          </a:xfrm>
                          <a:prstGeom prst="rect">
                            <a:avLst/>
                          </a:prstGeom>
                        </pic:spPr>
                      </pic:pic>
                    </a:graphicData>
                  </a:graphic>
                </wp:inline>
              </w:drawing>
            </w:r>
          </w:p>
        </w:tc>
        <w:tc>
          <w:tcPr>
            <w:tcW w:w="3792" w:type="dxa"/>
            <w:tcMar>
              <w:top w:w="0" w:type="dxa"/>
              <w:left w:w="0" w:type="dxa"/>
              <w:bottom w:w="0" w:type="dxa"/>
              <w:right w:w="0" w:type="dxa"/>
            </w:tcMar>
          </w:tcPr>
          <w:tbl>
            <w:tblPr>
              <w:tblStyle w:val="12"/>
              <w:tblW w:w="0" w:type="auto"/>
              <w:tblInd w:w="0" w:type="dxa"/>
              <w:tblLayout w:type="fixed"/>
              <w:tblCellMar>
                <w:top w:w="0" w:type="dxa"/>
                <w:left w:w="108" w:type="dxa"/>
                <w:bottom w:w="0" w:type="dxa"/>
                <w:right w:w="108" w:type="dxa"/>
              </w:tblCellMar>
            </w:tblPr>
            <w:tblGrid>
              <w:gridCol w:w="1334"/>
              <w:gridCol w:w="2458"/>
            </w:tblGrid>
            <w:tr w14:paraId="18124F43">
              <w:tblPrEx>
                <w:tblCellMar>
                  <w:top w:w="0" w:type="dxa"/>
                  <w:left w:w="108" w:type="dxa"/>
                  <w:bottom w:w="0" w:type="dxa"/>
                  <w:right w:w="108" w:type="dxa"/>
                </w:tblCellMar>
              </w:tblPrEx>
              <w:trPr>
                <w:trHeight w:val="351" w:hRule="atLeast"/>
              </w:trPr>
              <w:tc>
                <w:tcPr>
                  <w:tcW w:w="1334" w:type="dxa"/>
                  <w:tcMar>
                    <w:top w:w="10" w:type="dxa"/>
                    <w:left w:w="15" w:type="dxa"/>
                    <w:bottom w:w="10" w:type="dxa"/>
                    <w:right w:w="15" w:type="dxa"/>
                  </w:tcMar>
                </w:tcPr>
                <w:p w14:paraId="45525043">
                  <w:pPr>
                    <w:spacing w:before="0" w:after="0" w:line="240" w:lineRule="auto"/>
                    <w:jc w:val="left"/>
                    <w:rPr>
                      <w:rFonts w:hint="default" w:asciiTheme="majorAscii" w:hAnsiTheme="majorAscii"/>
                    </w:rPr>
                  </w:pPr>
                  <w:r>
                    <w:rPr>
                      <w:rFonts w:hint="default" w:asciiTheme="majorAscii" w:hAnsiTheme="majorAscii"/>
                      <w:b/>
                      <w:bCs/>
                      <w:color w:val="111111"/>
                      <w:sz w:val="17"/>
                      <w:lang w:val="en-US"/>
                    </w:rPr>
                    <w:t xml:space="preserve">Contract </w:t>
                  </w:r>
                  <w:r>
                    <w:rPr>
                      <w:rFonts w:hint="default" w:asciiTheme="majorAscii" w:hAnsiTheme="majorAscii"/>
                      <w:b/>
                      <w:bCs/>
                      <w:color w:val="111111"/>
                      <w:sz w:val="17"/>
                    </w:rPr>
                    <w:t>No</w:t>
                  </w:r>
                </w:p>
              </w:tc>
              <w:tc>
                <w:tcPr>
                  <w:tcW w:w="2458" w:type="dxa"/>
                  <w:tcMar>
                    <w:top w:w="10" w:type="dxa"/>
                    <w:left w:w="15" w:type="dxa"/>
                    <w:bottom w:w="10" w:type="dxa"/>
                    <w:right w:w="15" w:type="dxa"/>
                  </w:tcMar>
                </w:tcPr>
                <w:p w14:paraId="2A64D896">
                  <w:pPr>
                    <w:spacing w:before="0" w:after="0" w:line="240" w:lineRule="auto"/>
                    <w:jc w:val="left"/>
                    <w:rPr>
                      <w:rFonts w:hint="default" w:asciiTheme="majorAscii" w:hAnsiTheme="majorAscii"/>
                      <w:lang w:val="en-US"/>
                    </w:rPr>
                  </w:pPr>
                  <w:r>
                    <w:rPr>
                      <w:rFonts w:hint="default" w:asciiTheme="majorAscii" w:hAnsiTheme="majorAscii"/>
                      <w:b w:val="0"/>
                      <w:color w:val="111111"/>
                      <w:sz w:val="17"/>
                    </w:rPr>
                    <w:t>PP-</w:t>
                  </w:r>
                  <w:r>
                    <w:rPr>
                      <w:rFonts w:hint="default" w:asciiTheme="majorAscii" w:hAnsiTheme="majorAscii"/>
                      <w:b w:val="0"/>
                      <w:color w:val="111111"/>
                      <w:sz w:val="17"/>
                      <w:lang w:val="en-US"/>
                    </w:rPr>
                    <w:t>RMS-{{contract_uuid</w:t>
                  </w:r>
                  <w:bookmarkStart w:id="0" w:name="_GoBack"/>
                  <w:bookmarkEnd w:id="0"/>
                  <w:r>
                    <w:rPr>
                      <w:rFonts w:hint="default" w:asciiTheme="majorAscii" w:hAnsiTheme="majorAscii"/>
                      <w:b w:val="0"/>
                      <w:color w:val="111111"/>
                      <w:sz w:val="17"/>
                      <w:lang w:val="en-US"/>
                    </w:rPr>
                    <w:t>}}</w:t>
                  </w:r>
                </w:p>
              </w:tc>
            </w:tr>
            <w:tr w14:paraId="70B56E5E">
              <w:tblPrEx>
                <w:tblCellMar>
                  <w:top w:w="0" w:type="dxa"/>
                  <w:left w:w="108" w:type="dxa"/>
                  <w:bottom w:w="0" w:type="dxa"/>
                  <w:right w:w="108" w:type="dxa"/>
                </w:tblCellMar>
              </w:tblPrEx>
              <w:trPr>
                <w:trHeight w:val="388" w:hRule="atLeast"/>
              </w:trPr>
              <w:tc>
                <w:tcPr>
                  <w:tcW w:w="1334" w:type="dxa"/>
                  <w:tcMar>
                    <w:top w:w="10" w:type="dxa"/>
                    <w:left w:w="15" w:type="dxa"/>
                    <w:bottom w:w="10" w:type="dxa"/>
                    <w:right w:w="15" w:type="dxa"/>
                  </w:tcMar>
                </w:tcPr>
                <w:p w14:paraId="24F252F2">
                  <w:pPr>
                    <w:spacing w:before="0" w:after="0" w:line="240" w:lineRule="auto"/>
                    <w:jc w:val="left"/>
                    <w:rPr>
                      <w:rFonts w:hint="default" w:asciiTheme="majorAscii" w:hAnsiTheme="majorAscii"/>
                      <w:lang w:val="en-US"/>
                    </w:rPr>
                  </w:pPr>
                  <w:r>
                    <w:rPr>
                      <w:rFonts w:hint="default" w:asciiTheme="majorAscii" w:hAnsiTheme="majorAscii"/>
                      <w:b/>
                      <w:bCs/>
                      <w:color w:val="111111"/>
                      <w:sz w:val="17"/>
                      <w:lang w:val="en-US"/>
                    </w:rPr>
                    <w:t>Property Name</w:t>
                  </w:r>
                </w:p>
              </w:tc>
              <w:tc>
                <w:tcPr>
                  <w:tcW w:w="2458" w:type="dxa"/>
                  <w:tcMar>
                    <w:top w:w="10" w:type="dxa"/>
                    <w:left w:w="15" w:type="dxa"/>
                    <w:bottom w:w="10" w:type="dxa"/>
                    <w:right w:w="15" w:type="dxa"/>
                  </w:tcMar>
                </w:tcPr>
                <w:p w14:paraId="0978CCBD">
                  <w:pPr>
                    <w:spacing w:before="0" w:after="0" w:line="240" w:lineRule="auto"/>
                    <w:jc w:val="left"/>
                    <w:rPr>
                      <w:rFonts w:hint="default" w:asciiTheme="majorAscii" w:hAnsiTheme="majorAscii"/>
                      <w:lang w:val="en-US"/>
                    </w:rPr>
                  </w:pPr>
                  <w:r>
                    <w:rPr>
                      <w:rFonts w:hint="default" w:asciiTheme="majorAscii" w:hAnsiTheme="majorAscii"/>
                      <w:b w:val="0"/>
                      <w:color w:val="111111"/>
                      <w:sz w:val="17"/>
                      <w:lang w:val="en-US"/>
                    </w:rPr>
                    <w:t>{{property_name}}</w:t>
                  </w:r>
                </w:p>
              </w:tc>
            </w:tr>
            <w:tr w14:paraId="475441B4">
              <w:tblPrEx>
                <w:tblCellMar>
                  <w:top w:w="0" w:type="dxa"/>
                  <w:left w:w="108" w:type="dxa"/>
                  <w:bottom w:w="0" w:type="dxa"/>
                  <w:right w:w="108" w:type="dxa"/>
                </w:tblCellMar>
              </w:tblPrEx>
              <w:trPr>
                <w:trHeight w:val="351" w:hRule="atLeast"/>
              </w:trPr>
              <w:tc>
                <w:tcPr>
                  <w:tcW w:w="1334" w:type="dxa"/>
                  <w:tcMar>
                    <w:top w:w="10" w:type="dxa"/>
                    <w:left w:w="15" w:type="dxa"/>
                    <w:bottom w:w="10" w:type="dxa"/>
                    <w:right w:w="15" w:type="dxa"/>
                  </w:tcMar>
                </w:tcPr>
                <w:p w14:paraId="1499AC5F">
                  <w:pPr>
                    <w:spacing w:before="0" w:after="0" w:line="240" w:lineRule="auto"/>
                    <w:jc w:val="left"/>
                    <w:rPr>
                      <w:rFonts w:hint="default" w:asciiTheme="majorAscii" w:hAnsiTheme="majorAscii"/>
                    </w:rPr>
                  </w:pPr>
                  <w:r>
                    <w:rPr>
                      <w:rFonts w:hint="default" w:asciiTheme="majorAscii" w:hAnsiTheme="majorAscii"/>
                      <w:b/>
                      <w:bCs/>
                      <w:color w:val="111111"/>
                      <w:sz w:val="17"/>
                    </w:rPr>
                    <w:t>Effective Date</w:t>
                  </w:r>
                </w:p>
              </w:tc>
              <w:tc>
                <w:tcPr>
                  <w:tcW w:w="2458" w:type="dxa"/>
                  <w:tcMar>
                    <w:top w:w="10" w:type="dxa"/>
                    <w:left w:w="15" w:type="dxa"/>
                    <w:bottom w:w="10" w:type="dxa"/>
                    <w:right w:w="15" w:type="dxa"/>
                  </w:tcMar>
                </w:tcPr>
                <w:p w14:paraId="73C6DA20">
                  <w:pPr>
                    <w:spacing w:before="0" w:after="0" w:line="240" w:lineRule="auto"/>
                    <w:jc w:val="left"/>
                    <w:rPr>
                      <w:rFonts w:hint="default" w:asciiTheme="majorAscii" w:hAnsiTheme="majorAscii"/>
                      <w:lang w:val="en-US"/>
                    </w:rPr>
                  </w:pPr>
                  <w:r>
                    <w:rPr>
                      <w:rFonts w:hint="default" w:asciiTheme="majorAscii" w:hAnsiTheme="majorAscii"/>
                      <w:b w:val="0"/>
                      <w:color w:val="111111"/>
                      <w:sz w:val="17"/>
                      <w:lang w:val="en-US"/>
                    </w:rPr>
                    <w:t>{{effective_date}}</w:t>
                  </w:r>
                </w:p>
              </w:tc>
            </w:tr>
          </w:tbl>
          <w:p w14:paraId="4DC911B3">
            <w:pPr>
              <w:rPr>
                <w:rFonts w:hint="default" w:asciiTheme="majorAscii" w:hAnsiTheme="majorAscii"/>
              </w:rPr>
            </w:pPr>
          </w:p>
        </w:tc>
      </w:tr>
    </w:tbl>
    <w:p w14:paraId="051A753E">
      <w:pPr>
        <w:pBdr>
          <w:bottom w:val="single" w:color="82E600" w:sz="10" w:space="1"/>
        </w:pBdr>
        <w:spacing w:before="40" w:after="140" w:line="240" w:lineRule="auto"/>
        <w:rPr>
          <w:rFonts w:hint="default" w:asciiTheme="majorAscii" w:hAnsiTheme="majorAscii"/>
        </w:rPr>
      </w:pPr>
    </w:p>
    <w:p w14:paraId="5182DDC0">
      <w:pPr>
        <w:spacing w:before="0" w:after="0" w:line="240" w:lineRule="auto"/>
        <w:rPr>
          <w:rFonts w:hint="default" w:asciiTheme="majorAscii" w:hAnsiTheme="majorAscii"/>
          <w:lang w:val="en-US"/>
        </w:rPr>
      </w:pPr>
      <w:r>
        <w:rPr>
          <w:rFonts w:hint="default" w:asciiTheme="majorAscii" w:hAnsiTheme="majorAscii"/>
          <w:b/>
          <w:color w:val="111111"/>
          <w:sz w:val="48"/>
          <w:lang w:val="en-US"/>
        </w:rPr>
        <w:t>Revenue Management Services Agreement</w:t>
      </w:r>
    </w:p>
    <w:p w14:paraId="1A0A3B17">
      <w:pPr>
        <w:spacing w:before="0" w:after="140" w:line="240" w:lineRule="auto"/>
        <w:rPr>
          <w:rFonts w:hint="default" w:asciiTheme="majorAscii" w:hAnsiTheme="majorAscii"/>
          <w:b w:val="0"/>
          <w:color w:val="666666"/>
          <w:sz w:val="25"/>
        </w:rPr>
      </w:pPr>
      <w:r>
        <w:rPr>
          <w:rFonts w:hint="default" w:asciiTheme="majorAscii" w:hAnsiTheme="majorAscii"/>
          <w:b w:val="0"/>
          <w:color w:val="666666"/>
          <w:sz w:val="25"/>
        </w:rPr>
        <w:t>Revenue Management Company</w:t>
      </w:r>
    </w:p>
    <w:tbl>
      <w:tblPr>
        <w:tblStyle w:val="12"/>
        <w:tblW w:w="0" w:type="auto"/>
        <w:jc w:val="center"/>
        <w:tblLayout w:type="fixed"/>
        <w:tblCellMar>
          <w:top w:w="0" w:type="dxa"/>
          <w:left w:w="108" w:type="dxa"/>
          <w:bottom w:w="0" w:type="dxa"/>
          <w:right w:w="108" w:type="dxa"/>
        </w:tblCellMar>
      </w:tblPr>
      <w:tblGrid>
        <w:gridCol w:w="173"/>
        <w:gridCol w:w="9814"/>
      </w:tblGrid>
      <w:tr w14:paraId="4F9575C1">
        <w:tblPrEx>
          <w:tblCellMar>
            <w:top w:w="0" w:type="dxa"/>
            <w:left w:w="108" w:type="dxa"/>
            <w:bottom w:w="0" w:type="dxa"/>
            <w:right w:w="108" w:type="dxa"/>
          </w:tblCellMar>
        </w:tblPrEx>
        <w:trPr>
          <w:jc w:val="center"/>
        </w:trPr>
        <w:tc>
          <w:tcPr>
            <w:tcW w:w="173" w:type="dxa"/>
            <w:tcBorders>
              <w:top w:val="single" w:color="CFEF9D" w:sz="4" w:space="0"/>
              <w:left w:val="single" w:color="CFEF9D" w:sz="4" w:space="0"/>
              <w:bottom w:val="single" w:color="CFEF9D" w:sz="4" w:space="0"/>
              <w:right w:val="single" w:color="CFEF9D" w:sz="4" w:space="0"/>
            </w:tcBorders>
            <w:shd w:val="clear" w:color="auto" w:fill="7FE600"/>
            <w:tcMar>
              <w:top w:w="75" w:type="dxa"/>
              <w:left w:w="110" w:type="dxa"/>
              <w:bottom w:w="75" w:type="dxa"/>
              <w:right w:w="110" w:type="dxa"/>
            </w:tcMar>
          </w:tcPr>
          <w:p w14:paraId="3728A481"/>
        </w:tc>
        <w:tc>
          <w:tcPr>
            <w:tcW w:w="9814" w:type="dxa"/>
            <w:tcBorders>
              <w:top w:val="single" w:color="CFEF9D" w:sz="4" w:space="0"/>
              <w:left w:val="single" w:color="CFEF9D" w:sz="4" w:space="0"/>
              <w:bottom w:val="single" w:color="CFEF9D" w:sz="4" w:space="0"/>
              <w:right w:val="single" w:color="CFEF9D" w:sz="4" w:space="0"/>
            </w:tcBorders>
            <w:shd w:val="clear" w:color="auto" w:fill="F5F8F1"/>
            <w:tcMar>
              <w:top w:w="75" w:type="dxa"/>
              <w:left w:w="110" w:type="dxa"/>
              <w:bottom w:w="75" w:type="dxa"/>
              <w:right w:w="110" w:type="dxa"/>
            </w:tcMar>
          </w:tcPr>
          <w:p w14:paraId="0CDAD940">
            <w:pPr>
              <w:spacing w:before="0" w:after="160" w:line="252" w:lineRule="auto"/>
              <w:rPr>
                <w:rFonts w:hint="default" w:ascii="Calibri Light" w:hAnsi="Calibri Light" w:cs="Calibri Light"/>
                <w:b w:val="0"/>
                <w:color w:val="111111"/>
                <w:sz w:val="19"/>
              </w:rPr>
            </w:pPr>
            <w:r>
              <w:rPr>
                <w:rFonts w:hint="default" w:asciiTheme="majorAscii" w:hAnsiTheme="majorAscii"/>
                <w:b/>
                <w:bCs/>
                <w:color w:val="111111"/>
                <w:sz w:val="20"/>
                <w:szCs w:val="20"/>
              </w:rPr>
              <w:t>Document purpose</w:t>
            </w:r>
            <w:r>
              <w:rPr>
                <w:rFonts w:hint="default" w:asciiTheme="majorAscii" w:hAnsiTheme="majorAscii"/>
                <w:b w:val="0"/>
                <w:color w:val="111111"/>
                <w:sz w:val="19"/>
              </w:rPr>
              <w:br w:type="textWrapping"/>
            </w:r>
            <w:r>
              <w:rPr>
                <w:rFonts w:hint="default" w:ascii="Calibri Light" w:hAnsi="Calibri Light" w:cs="Calibri Light"/>
                <w:b w:val="0"/>
                <w:color w:val="111111"/>
                <w:sz w:val="19"/>
              </w:rPr>
              <w:t>This policy document sets out the principles, standards, and professional practices that guide our operations, client relationships, data handling, communication, and overall service delivery. It is designed to ensure consistency, transparency, accountability, and compliance across all areas of our business.</w:t>
            </w:r>
          </w:p>
          <w:p w14:paraId="22B73FDF">
            <w:pPr>
              <w:pStyle w:val="34"/>
              <w:keepNext w:val="0"/>
              <w:keepLines w:val="0"/>
              <w:widowControl/>
              <w:suppressLineNumbers w:val="0"/>
              <w:spacing w:before="0" w:beforeAutospacing="1" w:after="0" w:afterAutospacing="1"/>
              <w:ind w:left="0" w:right="0"/>
              <w:rPr>
                <w:rFonts w:hint="default" w:ascii="Calibri Light" w:hAnsi="Calibri Light" w:cs="Calibri Light" w:eastAsiaTheme="minorEastAsia"/>
                <w:b w:val="0"/>
                <w:color w:val="111111"/>
                <w:sz w:val="19"/>
                <w:szCs w:val="22"/>
                <w:lang w:val="en-US" w:eastAsia="en-US" w:bidi="ar-SA"/>
              </w:rPr>
            </w:pPr>
            <w:r>
              <w:rPr>
                <w:rFonts w:hint="default" w:ascii="Calibri Light" w:hAnsi="Calibri Light" w:cs="Calibri Light" w:eastAsiaTheme="minorEastAsia"/>
                <w:b w:val="0"/>
                <w:color w:val="111111"/>
                <w:sz w:val="19"/>
                <w:szCs w:val="22"/>
                <w:lang w:val="en-US" w:eastAsia="en-US" w:bidi="ar-SA"/>
              </w:rPr>
              <w:t>The document also defines the responsibilities of the Company, its employees, representatives, and clients in maintaining an ethical, secure, and professional working relationship. It outlines our commitment to protecting confidential information, delivering services with due care and accuracy, maintaining clear communication, and continuously improving our processes to meet client expectations and industry standards.</w:t>
            </w:r>
          </w:p>
          <w:p w14:paraId="579ED6DC">
            <w:pPr>
              <w:pStyle w:val="34"/>
              <w:keepNext w:val="0"/>
              <w:keepLines w:val="0"/>
              <w:widowControl/>
              <w:suppressLineNumbers w:val="0"/>
              <w:spacing w:before="0" w:beforeAutospacing="1" w:after="0" w:afterAutospacing="1"/>
              <w:ind w:left="0" w:right="0"/>
            </w:pPr>
            <w:r>
              <w:rPr>
                <w:rFonts w:hint="default" w:ascii="Calibri Light" w:hAnsi="Calibri Light" w:cs="Calibri Light" w:eastAsiaTheme="minorEastAsia"/>
                <w:b w:val="0"/>
                <w:color w:val="111111"/>
                <w:sz w:val="19"/>
                <w:szCs w:val="22"/>
                <w:lang w:val="en-US" w:eastAsia="en-US" w:bidi="ar-SA"/>
              </w:rPr>
              <w:t>All employees, consultants, partners, and clients associated with the Company are expected to understand and adhere to the applicable provisions of this policy. The Company reserves the right to review, amend, or update these policies periodically to reflect changes in business requirements, technology, legal obligations, and operational practices.</w:t>
            </w:r>
          </w:p>
        </w:tc>
      </w:tr>
    </w:tbl>
    <w:p w14:paraId="398D2C4D">
      <w:pPr>
        <w:pStyle w:val="34"/>
        <w:keepNext w:val="0"/>
        <w:keepLines w:val="0"/>
        <w:widowControl/>
        <w:suppressLineNumbers w:val="0"/>
        <w:spacing w:before="0" w:beforeAutospacing="1" w:after="0" w:afterAutospacing="1"/>
        <w:ind w:left="0" w:right="0"/>
        <w:jc w:val="left"/>
        <w:rPr>
          <w:rFonts w:hint="default" w:ascii="Calibri" w:hAnsi="Calibri"/>
          <w:sz w:val="20"/>
          <w:szCs w:val="20"/>
          <w:lang w:val="en-US"/>
        </w:rPr>
      </w:pPr>
      <w:r>
        <w:rPr>
          <w:rFonts w:hint="default" w:ascii="Calibri" w:hAnsi="Calibri" w:cs="Calibri"/>
          <w:sz w:val="20"/>
          <w:szCs w:val="20"/>
          <w:lang w:val="en-US"/>
        </w:rPr>
        <w:t>The c</w:t>
      </w:r>
      <w:r>
        <w:rPr>
          <w:rFonts w:hint="default" w:ascii="Calibri" w:hAnsi="Calibri" w:eastAsia="SimSun" w:cs="Calibri"/>
          <w:sz w:val="20"/>
          <w:szCs w:val="20"/>
        </w:rPr>
        <w:t>lient</w:t>
      </w:r>
      <w:r>
        <w:rPr>
          <w:rFonts w:hint="default" w:ascii="Calibri" w:hAnsi="Calibri" w:cs="Calibri"/>
          <w:b/>
          <w:bCs/>
          <w:sz w:val="20"/>
          <w:szCs w:val="20"/>
          <w:lang w:val="en-US"/>
        </w:rPr>
        <w:t xml:space="preserve"> </w:t>
      </w:r>
      <w:r>
        <w:rPr>
          <w:rFonts w:hint="default" w:asciiTheme="majorAscii" w:hAnsiTheme="majorAscii"/>
          <w:b/>
          <w:bCs/>
          <w:color w:val="111111"/>
          <w:sz w:val="16"/>
          <w:lang w:val="en-US"/>
        </w:rPr>
        <w:t>{{property_name}}</w:t>
      </w:r>
      <w:r>
        <w:rPr>
          <w:rFonts w:hint="default" w:ascii="Calibri" w:hAnsi="Calibri" w:eastAsia="SimSun" w:cs="Calibri"/>
          <w:sz w:val="20"/>
          <w:szCs w:val="20"/>
        </w:rPr>
        <w:t xml:space="preserve"> agrees to pay ProfitPro a one-time commission of </w:t>
      </w:r>
      <w:r>
        <w:rPr>
          <w:rFonts w:hint="default" w:asciiTheme="majorAscii" w:hAnsiTheme="majorAscii"/>
          <w:b/>
          <w:bCs/>
          <w:color w:val="111111"/>
          <w:sz w:val="17"/>
          <w:lang w:val="en-US"/>
        </w:rPr>
        <w:t>{{percentage}}</w:t>
      </w:r>
      <w:r>
        <w:rPr>
          <w:rFonts w:hint="default" w:ascii="Calibri" w:hAnsi="Calibri" w:eastAsia="SimSun" w:cs="Calibri"/>
          <w:b/>
          <w:bCs/>
          <w:sz w:val="20"/>
          <w:szCs w:val="20"/>
        </w:rPr>
        <w:t>%</w:t>
      </w:r>
      <w:r>
        <w:rPr>
          <w:rFonts w:hint="default" w:ascii="Calibri" w:hAnsi="Calibri" w:eastAsia="SimSun" w:cs="Calibri"/>
          <w:sz w:val="20"/>
          <w:szCs w:val="20"/>
        </w:rPr>
        <w:t xml:space="preserve"> on the total monthly revenue generated </w:t>
      </w:r>
      <w:r>
        <w:rPr>
          <w:rFonts w:hint="default" w:ascii="Calibri" w:hAnsi="Calibri" w:eastAsia="SimSun"/>
          <w:sz w:val="20"/>
          <w:szCs w:val="20"/>
        </w:rPr>
        <w:t>through Online Travel Agencies (OTAs) and other online booking channels for the Property. This commission shall apply only to the properties specifically covered under this Agreement, including any additional properties that are subsequently added through mutual written consent</w:t>
      </w:r>
      <w:r>
        <w:rPr>
          <w:rFonts w:hint="default" w:ascii="Calibri" w:hAnsi="Calibri"/>
          <w:sz w:val="20"/>
          <w:szCs w:val="20"/>
          <w:lang w:val="en-US"/>
        </w:rPr>
        <w:t>.</w:t>
      </w:r>
    </w:p>
    <w:p w14:paraId="4B7BAC23">
      <w:pPr>
        <w:pStyle w:val="34"/>
        <w:keepNext w:val="0"/>
        <w:keepLines w:val="0"/>
        <w:widowControl/>
        <w:suppressLineNumbers w:val="0"/>
        <w:spacing w:before="0" w:beforeAutospacing="1" w:after="0" w:afterAutospacing="1"/>
        <w:ind w:left="0" w:right="0"/>
        <w:jc w:val="left"/>
        <w:rPr>
          <w:rFonts w:hint="default" w:ascii="Calibri" w:hAnsi="Calibri"/>
          <w:sz w:val="20"/>
          <w:szCs w:val="20"/>
          <w:lang w:val="en-US"/>
        </w:rPr>
      </w:pPr>
      <w:r>
        <w:rPr>
          <w:rFonts w:hint="default" w:ascii="Calibri" w:hAnsi="Calibri"/>
          <w:sz w:val="20"/>
          <w:szCs w:val="20"/>
          <w:lang w:val="en-US"/>
        </w:rPr>
        <w:t>The commission shall be calculated based on the monthly revenue generated from all eligible online booking platforms and shall be payable within 3 days from the date of invoice issued by ProfitPro.</w:t>
      </w:r>
    </w:p>
    <w:p w14:paraId="5FC83D0C">
      <w:pPr>
        <w:pStyle w:val="34"/>
        <w:keepNext w:val="0"/>
        <w:keepLines w:val="0"/>
        <w:widowControl/>
        <w:suppressLineNumbers w:val="0"/>
        <w:spacing w:before="0" w:beforeAutospacing="1" w:after="0" w:afterAutospacing="1"/>
        <w:ind w:left="0" w:right="0"/>
        <w:rPr>
          <w:rFonts w:hint="default" w:ascii="Calibri" w:hAnsi="Calibri"/>
          <w:b/>
          <w:bCs/>
          <w:sz w:val="20"/>
          <w:szCs w:val="20"/>
          <w:lang w:val="en-US"/>
        </w:rPr>
      </w:pPr>
      <w:r>
        <w:rPr>
          <w:rFonts w:hint="default" w:ascii="Calibri" w:hAnsi="Calibri"/>
          <w:b/>
          <w:bCs/>
          <w:sz w:val="20"/>
          <w:szCs w:val="20"/>
          <w:lang w:val="en-US"/>
        </w:rPr>
        <w:t xml:space="preserve">Commission Calculation: </w:t>
      </w:r>
    </w:p>
    <w:p w14:paraId="0618DFDA">
      <w:pPr>
        <w:pStyle w:val="34"/>
        <w:keepNext w:val="0"/>
        <w:keepLines w:val="0"/>
        <w:widowControl/>
        <w:suppressLineNumbers w:val="0"/>
        <w:spacing w:before="0" w:beforeAutospacing="1" w:after="0" w:afterAutospacing="1"/>
        <w:ind w:left="0" w:right="0"/>
        <w:rPr>
          <w:rStyle w:val="35"/>
          <w:rFonts w:hint="default" w:ascii="Calibri" w:hAnsi="Calibri" w:cs="Calibri"/>
          <w:b/>
          <w:bCs/>
          <w:sz w:val="20"/>
          <w:szCs w:val="20"/>
          <w:lang w:val="en-US"/>
        </w:rPr>
      </w:pPr>
      <w:r>
        <w:rPr>
          <w:rStyle w:val="35"/>
          <w:rFonts w:hint="default" w:ascii="Calibri" w:hAnsi="Calibri"/>
          <w:b/>
          <w:bCs/>
          <w:sz w:val="20"/>
          <w:szCs w:val="20"/>
        </w:rPr>
        <w:t>Monthly Commission = (Total Monthly OTA &amp; Online Room Revenue – OTA Commission) × Agreed Commission Percentage</w:t>
      </w:r>
      <w:r>
        <w:rPr>
          <w:rStyle w:val="35"/>
          <w:rFonts w:hint="default" w:ascii="Calibri" w:hAnsi="Calibri"/>
          <w:b/>
          <w:bCs/>
          <w:sz w:val="20"/>
          <w:szCs w:val="20"/>
          <w:lang w:val="en-US"/>
        </w:rPr>
        <w:t>.</w:t>
      </w:r>
    </w:p>
    <w:p w14:paraId="74CFF85E">
      <w:pPr>
        <w:pStyle w:val="34"/>
        <w:keepNext w:val="0"/>
        <w:keepLines w:val="0"/>
        <w:widowControl/>
        <w:suppressLineNumbers w:val="0"/>
        <w:spacing w:before="0" w:beforeAutospacing="1" w:after="0" w:afterAutospacing="1"/>
        <w:ind w:left="0" w:right="0"/>
        <w:jc w:val="left"/>
        <w:rPr>
          <w:rFonts w:hint="default" w:ascii="Calibri" w:hAnsi="Calibri" w:eastAsia="SimSun" w:cs="Calibri"/>
          <w:sz w:val="20"/>
          <w:szCs w:val="20"/>
        </w:rPr>
      </w:pPr>
      <w:r>
        <w:rPr>
          <w:rFonts w:hint="default" w:ascii="Calibri" w:hAnsi="Calibri" w:eastAsia="SimSun"/>
          <w:sz w:val="20"/>
          <w:szCs w:val="20"/>
        </w:rPr>
        <w:t>For the avoidance of doubt, "Monthly OTA &amp; Online Room Revenue" means the total room revenue generated through Online Travel Agencies (OTAs) and other online booking channels during the relevant calendar month. The commission payable to ProfitPro shall be calculated on the revenue remaining after deducting the applicable OTA commissions. Any taxes collected on behalf of the Government (including GST), cancellations, refunds, or chargebacks shall not form part of the commission calculation unless otherwise agreed in writing.</w:t>
      </w:r>
      <w:r>
        <w:rPr>
          <w:rFonts w:hint="default" w:ascii="Calibri" w:hAnsi="Calibri" w:eastAsia="SimSun" w:cs="Calibri"/>
          <w:sz w:val="20"/>
          <w:szCs w:val="20"/>
        </w:rPr>
        <w:t>ProfitPro shall raise a monthly invoice based on revenue information obtained from the Property Management System, Revenue Management System, Channel Manager, booking platforms, financial records, or any other reports mutually accepted by the parties.</w:t>
      </w:r>
    </w:p>
    <w:p w14:paraId="23F2BB79">
      <w:pPr>
        <w:pStyle w:val="34"/>
        <w:keepNext w:val="0"/>
        <w:keepLines w:val="0"/>
        <w:widowControl/>
        <w:suppressLineNumbers w:val="0"/>
        <w:spacing w:before="0" w:beforeAutospacing="1" w:after="0" w:afterAutospacing="1"/>
        <w:ind w:left="0" w:right="0"/>
        <w:jc w:val="left"/>
        <w:rPr>
          <w:rFonts w:hint="default" w:ascii="Calibri" w:hAnsi="Calibri" w:eastAsia="SimSun"/>
          <w:b/>
          <w:bCs/>
          <w:sz w:val="20"/>
          <w:szCs w:val="20"/>
        </w:rPr>
      </w:pPr>
      <w:r>
        <w:rPr>
          <w:rFonts w:hint="default" w:ascii="Calibri" w:hAnsi="Calibri" w:eastAsia="SimSun"/>
          <w:b/>
          <w:bCs/>
          <w:sz w:val="20"/>
          <w:szCs w:val="20"/>
        </w:rPr>
        <w:t>Third-Party Software Charges</w:t>
      </w:r>
      <w:r>
        <w:rPr>
          <w:rFonts w:hint="default" w:ascii="Calibri" w:hAnsi="Calibri"/>
          <w:b/>
          <w:bCs/>
          <w:sz w:val="20"/>
          <w:szCs w:val="20"/>
          <w:lang w:val="en-US"/>
        </w:rPr>
        <w:t xml:space="preserve">: </w:t>
      </w:r>
      <w:r>
        <w:rPr>
          <w:rFonts w:hint="default" w:ascii="Calibri" w:hAnsi="Calibri" w:eastAsia="SimSun"/>
          <w:b w:val="0"/>
          <w:bCs w:val="0"/>
          <w:sz w:val="20"/>
          <w:szCs w:val="20"/>
        </w:rPr>
        <w:t>Any charges for third-party software or services, including Channel Manager, PMS, HMS, Booking Engine, or other technology platforms, shall be paid directly by the Client to the respective vendor. ProfitPro may assist with coordination and share the vendor's quotation or invoice for reference but shall not collect these payments</w:t>
      </w:r>
    </w:p>
    <w:p w14:paraId="7131A2C0">
      <w:pPr>
        <w:spacing w:before="0" w:after="140" w:line="240" w:lineRule="auto"/>
        <w:rPr>
          <w:rFonts w:hint="default" w:ascii="Calibri" w:hAnsi="Calibri" w:eastAsia="SimSun"/>
          <w:sz w:val="20"/>
          <w:szCs w:val="20"/>
        </w:rPr>
      </w:pPr>
      <w:r>
        <w:rPr>
          <w:rFonts w:hint="default" w:ascii="Calibri" w:hAnsi="Calibri" w:eastAsia="SimSun"/>
          <w:b/>
          <w:bCs/>
          <w:sz w:val="20"/>
          <w:szCs w:val="20"/>
        </w:rPr>
        <w:t>Termination &amp; Outstanding Payments</w:t>
      </w:r>
      <w:r>
        <w:rPr>
          <w:rFonts w:hint="default" w:ascii="Calibri" w:hAnsi="Calibri" w:eastAsia="SimSun"/>
          <w:b/>
          <w:bCs/>
          <w:sz w:val="20"/>
          <w:szCs w:val="20"/>
          <w:lang w:val="en-US"/>
        </w:rPr>
        <w:t>:</w:t>
      </w:r>
      <w:r>
        <w:rPr>
          <w:rFonts w:hint="default" w:ascii="Calibri" w:hAnsi="Calibri" w:eastAsia="SimSun"/>
          <w:sz w:val="20"/>
          <w:szCs w:val="20"/>
        </w:rPr>
        <w:t xml:space="preserve"> Either party may terminate this Agreement by providing 30 (thirty) day</w:t>
      </w:r>
      <w:r>
        <w:rPr>
          <w:rFonts w:hint="default" w:ascii="Calibri" w:hAnsi="Calibri" w:eastAsia="SimSun"/>
          <w:sz w:val="20"/>
          <w:szCs w:val="20"/>
          <w:lang w:val="en-US"/>
        </w:rPr>
        <w:t>’</w:t>
      </w:r>
      <w:r>
        <w:rPr>
          <w:rFonts w:hint="default" w:ascii="Calibri" w:hAnsi="Calibri" w:eastAsia="SimSun"/>
          <w:sz w:val="20"/>
          <w:szCs w:val="20"/>
        </w:rPr>
        <w:t>s prior written notice to the other party. The Client shall clear all outstanding commissions, service fees, and any other amounts due to ProfitPro before the effective date of termination. Any unpaid dues shall remain payable even after the Agreement is terminated.</w:t>
      </w:r>
    </w:p>
    <w:p w14:paraId="4C911C16">
      <w:pPr>
        <w:spacing w:before="0" w:after="140" w:line="240" w:lineRule="auto"/>
        <w:rPr>
          <w:rFonts w:hint="default" w:ascii="Calibri" w:hAnsi="Calibri" w:eastAsia="SimSun"/>
          <w:sz w:val="20"/>
          <w:szCs w:val="20"/>
        </w:rPr>
      </w:pPr>
    </w:p>
    <w:p w14:paraId="1123D474">
      <w:pPr>
        <w:spacing w:before="0" w:after="140" w:line="240" w:lineRule="auto"/>
        <w:rPr>
          <w:rFonts w:hint="default" w:ascii="Calibri" w:hAnsi="Calibri" w:eastAsia="SimSun"/>
          <w:sz w:val="20"/>
          <w:szCs w:val="20"/>
        </w:rPr>
      </w:pPr>
    </w:p>
    <w:p w14:paraId="70E69ACC">
      <w:pPr>
        <w:spacing w:before="0" w:after="140" w:line="240" w:lineRule="auto"/>
        <w:rPr>
          <w:rFonts w:hint="default" w:ascii="Calibri" w:hAnsi="Calibri" w:eastAsia="SimSun"/>
          <w:sz w:val="20"/>
          <w:szCs w:val="20"/>
        </w:rPr>
      </w:pPr>
    </w:p>
    <w:p w14:paraId="638E210A">
      <w:pPr>
        <w:spacing w:before="0" w:after="140" w:line="240" w:lineRule="auto"/>
        <w:rPr>
          <w:rFonts w:hint="default" w:ascii="Calibri" w:hAnsi="Calibri" w:eastAsia="SimSun"/>
          <w:sz w:val="20"/>
          <w:szCs w:val="20"/>
        </w:rPr>
      </w:pPr>
    </w:p>
    <w:tbl>
      <w:tblPr>
        <w:tblStyle w:val="12"/>
        <w:tblW w:w="9779" w:type="dxa"/>
        <w:jc w:val="center"/>
        <w:tblLayout w:type="fixed"/>
        <w:tblCellMar>
          <w:top w:w="0" w:type="dxa"/>
          <w:left w:w="108" w:type="dxa"/>
          <w:bottom w:w="0" w:type="dxa"/>
          <w:right w:w="108" w:type="dxa"/>
        </w:tblCellMar>
      </w:tblPr>
      <w:tblGrid>
        <w:gridCol w:w="929"/>
        <w:gridCol w:w="8850"/>
      </w:tblGrid>
      <w:tr w14:paraId="041D8441">
        <w:tblPrEx>
          <w:tblCellMar>
            <w:top w:w="0" w:type="dxa"/>
            <w:left w:w="108" w:type="dxa"/>
            <w:bottom w:w="0" w:type="dxa"/>
            <w:right w:w="108" w:type="dxa"/>
          </w:tblCellMar>
        </w:tblPrEx>
        <w:trPr>
          <w:trHeight w:val="979" w:hRule="atLeast"/>
          <w:jc w:val="center"/>
        </w:trPr>
        <w:tc>
          <w:tcPr>
            <w:tcW w:w="929" w:type="dxa"/>
            <w:tcBorders>
              <w:bottom w:val="single" w:color="DFF7C4" w:sz="4" w:space="0"/>
            </w:tcBorders>
            <w:tcMar>
              <w:top w:w="50" w:type="dxa"/>
              <w:left w:w="10" w:type="dxa"/>
              <w:bottom w:w="45" w:type="dxa"/>
              <w:right w:w="20" w:type="dxa"/>
            </w:tcMar>
            <w:vAlign w:val="top"/>
          </w:tcPr>
          <w:p w14:paraId="278542C6">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17666B6F">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1. Purpose</w:t>
            </w:r>
          </w:p>
          <w:p w14:paraId="0222A655">
            <w:pPr>
              <w:spacing w:before="0" w:after="0" w:line="250" w:lineRule="auto"/>
              <w:rPr>
                <w:rFonts w:hint="default" w:asciiTheme="majorAscii" w:hAnsiTheme="majorAscii"/>
              </w:rPr>
            </w:pPr>
            <w:r>
              <w:rPr>
                <w:rFonts w:hint="default" w:ascii="Calibri" w:hAnsi="Calibri" w:cs="Calibri"/>
                <w:b w:val="0"/>
                <w:color w:val="111111"/>
                <w:sz w:val="17"/>
              </w:rPr>
              <w:t>The purpose of this Policy is to establish the standards, principles, and responsibilities that guide ProfitPro in delivering professional revenue management services. It is intended to ensure that all services are provided with integrity, transparency, accountability, accuracy, and a strong commitment to client success.</w:t>
            </w:r>
          </w:p>
        </w:tc>
      </w:tr>
      <w:tr w14:paraId="2162569B">
        <w:tblPrEx>
          <w:tblCellMar>
            <w:top w:w="0" w:type="dxa"/>
            <w:left w:w="108" w:type="dxa"/>
            <w:bottom w:w="0" w:type="dxa"/>
            <w:right w:w="108" w:type="dxa"/>
          </w:tblCellMar>
        </w:tblPrEx>
        <w:trPr>
          <w:trHeight w:val="920" w:hRule="atLeast"/>
          <w:jc w:val="center"/>
        </w:trPr>
        <w:tc>
          <w:tcPr>
            <w:tcW w:w="929" w:type="dxa"/>
            <w:tcBorders>
              <w:bottom w:val="single" w:color="DFF7C4" w:sz="4" w:space="0"/>
            </w:tcBorders>
            <w:tcMar>
              <w:top w:w="50" w:type="dxa"/>
              <w:left w:w="10" w:type="dxa"/>
              <w:bottom w:w="45" w:type="dxa"/>
              <w:right w:w="20" w:type="dxa"/>
            </w:tcMar>
            <w:vAlign w:val="top"/>
          </w:tcPr>
          <w:p w14:paraId="66AEABCE">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3C1E333C">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2. Scope</w:t>
            </w:r>
          </w:p>
          <w:p w14:paraId="64B6B4C0">
            <w:pPr>
              <w:spacing w:before="0" w:after="0" w:line="250" w:lineRule="auto"/>
              <w:rPr>
                <w:rFonts w:hint="default" w:ascii="Calibri" w:hAnsi="Calibri" w:cs="Calibri"/>
                <w:b w:val="0"/>
                <w:color w:val="111111"/>
                <w:sz w:val="17"/>
              </w:rPr>
            </w:pPr>
            <w:r>
              <w:rPr>
                <w:rFonts w:hint="default" w:asciiTheme="majorAscii" w:hAnsiTheme="majorAscii"/>
                <w:b w:val="0"/>
                <w:color w:val="111111"/>
                <w:sz w:val="17"/>
              </w:rPr>
              <w:t>T</w:t>
            </w:r>
            <w:r>
              <w:rPr>
                <w:rFonts w:hint="default" w:ascii="Calibri" w:hAnsi="Calibri" w:cs="Calibri"/>
                <w:b w:val="0"/>
                <w:color w:val="111111"/>
                <w:sz w:val="17"/>
              </w:rPr>
              <w:t>his policy applies to all employees, contractors, and authorized representatives of ProfitPro and governs all interactions with clients, data, systems, and third parties.</w:t>
            </w:r>
          </w:p>
        </w:tc>
      </w:tr>
      <w:tr w14:paraId="228EC062">
        <w:tblPrEx>
          <w:tblCellMar>
            <w:top w:w="0" w:type="dxa"/>
            <w:left w:w="108" w:type="dxa"/>
            <w:bottom w:w="0" w:type="dxa"/>
            <w:right w:w="108" w:type="dxa"/>
          </w:tblCellMar>
        </w:tblPrEx>
        <w:trPr>
          <w:trHeight w:val="1009" w:hRule="atLeast"/>
          <w:jc w:val="center"/>
        </w:trPr>
        <w:tc>
          <w:tcPr>
            <w:tcW w:w="929" w:type="dxa"/>
            <w:tcBorders>
              <w:bottom w:val="single" w:color="DFF7C4" w:sz="4" w:space="0"/>
            </w:tcBorders>
            <w:tcMar>
              <w:top w:w="50" w:type="dxa"/>
              <w:left w:w="10" w:type="dxa"/>
              <w:bottom w:w="45" w:type="dxa"/>
              <w:right w:w="20" w:type="dxa"/>
            </w:tcMar>
            <w:vAlign w:val="top"/>
          </w:tcPr>
          <w:p w14:paraId="7BEDC468">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2D9026EC">
            <w:pPr>
              <w:numPr>
                <w:ilvl w:val="0"/>
                <w:numId w:val="7"/>
              </w:numPr>
              <w:spacing w:before="0" w:after="60" w:line="240" w:lineRule="auto"/>
              <w:rPr>
                <w:rFonts w:hint="default" w:asciiTheme="majorAscii" w:hAnsiTheme="majorAscii"/>
                <w:b/>
                <w:color w:val="111111"/>
                <w:sz w:val="21"/>
                <w:szCs w:val="21"/>
              </w:rPr>
            </w:pPr>
            <w:r>
              <w:rPr>
                <w:rFonts w:hint="default" w:asciiTheme="majorAscii" w:hAnsiTheme="majorAscii"/>
                <w:b/>
                <w:color w:val="111111"/>
                <w:sz w:val="21"/>
                <w:szCs w:val="21"/>
              </w:rPr>
              <w:t>Confidentiality &amp; Data Protection</w:t>
            </w:r>
          </w:p>
          <w:p w14:paraId="7AE2F468">
            <w:pPr>
              <w:numPr>
                <w:ilvl w:val="0"/>
                <w:numId w:val="0"/>
              </w:numPr>
              <w:spacing w:before="0" w:after="60" w:line="240" w:lineRule="auto"/>
              <w:rPr>
                <w:rFonts w:hint="default" w:asciiTheme="majorAscii" w:hAnsiTheme="majorAscii"/>
              </w:rPr>
            </w:pPr>
            <w:r>
              <w:rPr>
                <w:rFonts w:hint="default" w:ascii="Calibri" w:hAnsi="Calibri" w:cs="Calibri" w:eastAsiaTheme="minorEastAsia"/>
                <w:b w:val="0"/>
                <w:color w:val="111111"/>
                <w:kern w:val="0"/>
                <w:sz w:val="17"/>
                <w:szCs w:val="22"/>
                <w:lang w:val="en-US" w:eastAsia="en-US" w:bidi="ar-SA"/>
              </w:rPr>
              <w:t>ProfitPro is committed to protecting the confidentiality, integrity, availability, and security of all client information entrusted to us. Client information may include financial records, revenue reports, pricing strategies, occupancy data, reservation details, customer information, login credentials, business plans, performance reports, and other commercially sensitive information.</w:t>
            </w:r>
          </w:p>
        </w:tc>
      </w:tr>
      <w:tr w14:paraId="67FB0377">
        <w:tblPrEx>
          <w:tblCellMar>
            <w:top w:w="0" w:type="dxa"/>
            <w:left w:w="108" w:type="dxa"/>
            <w:bottom w:w="0" w:type="dxa"/>
            <w:right w:w="108" w:type="dxa"/>
          </w:tblCellMar>
        </w:tblPrEx>
        <w:trPr>
          <w:trHeight w:val="1180" w:hRule="atLeast"/>
          <w:jc w:val="center"/>
        </w:trPr>
        <w:tc>
          <w:tcPr>
            <w:tcW w:w="929" w:type="dxa"/>
            <w:tcBorders>
              <w:bottom w:val="single" w:color="DFF7C4" w:sz="4" w:space="0"/>
            </w:tcBorders>
            <w:tcMar>
              <w:top w:w="50" w:type="dxa"/>
              <w:left w:w="10" w:type="dxa"/>
              <w:bottom w:w="45" w:type="dxa"/>
              <w:right w:w="20" w:type="dxa"/>
            </w:tcMar>
            <w:vAlign w:val="top"/>
          </w:tcPr>
          <w:p w14:paraId="61DF4FBA">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lang w:val="en-US"/>
              </w:rPr>
              <w:t xml:space="preserve">   </w:t>
            </w:r>
            <w:r>
              <w:rPr>
                <w:rFonts w:hint="default" w:asciiTheme="majorAscii" w:hAnsiTheme="majorAscii"/>
                <w:b w:val="0"/>
                <w:color w:val="82E600"/>
                <w:sz w:val="56"/>
                <w:szCs w:val="56"/>
              </w:rPr>
              <w:t>▣</w:t>
            </w:r>
          </w:p>
        </w:tc>
        <w:tc>
          <w:tcPr>
            <w:tcW w:w="8850" w:type="dxa"/>
            <w:tcBorders>
              <w:bottom w:val="single" w:color="DFF7C4" w:sz="4" w:space="0"/>
            </w:tcBorders>
            <w:tcMar>
              <w:top w:w="45" w:type="dxa"/>
              <w:left w:w="120" w:type="dxa"/>
              <w:bottom w:w="50" w:type="dxa"/>
              <w:right w:w="30" w:type="dxa"/>
            </w:tcMar>
            <w:vAlign w:val="top"/>
          </w:tcPr>
          <w:p w14:paraId="4FA5FC5C">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4. Client Access &amp; System Usage</w:t>
            </w:r>
          </w:p>
          <w:p w14:paraId="71F52157">
            <w:pPr>
              <w:spacing w:before="0" w:after="0" w:line="250" w:lineRule="auto"/>
              <w:rPr>
                <w:rFonts w:hint="default" w:ascii="Calibri" w:hAnsi="Calibri" w:cs="Calibri" w:eastAsiaTheme="minorEastAsia"/>
                <w:b w:val="0"/>
                <w:color w:val="111111"/>
                <w:kern w:val="0"/>
                <w:sz w:val="17"/>
                <w:szCs w:val="22"/>
                <w:lang w:val="en-US" w:eastAsia="en-US" w:bidi="ar-SA"/>
              </w:rPr>
            </w:pPr>
            <w:r>
              <w:rPr>
                <w:rFonts w:hint="default" w:ascii="Calibri" w:hAnsi="Calibri" w:cs="Calibri"/>
                <w:b w:val="0"/>
                <w:color w:val="111111"/>
                <w:sz w:val="17"/>
              </w:rPr>
              <w:t>Clients will be provided secure, role-based access to systems and reports as agreed. Users must keep credentials confidential and notify ProfitPro immediately of any unauthorized access or security concerns.</w:t>
            </w:r>
            <w:r>
              <w:rPr>
                <w:rFonts w:hint="default" w:ascii="Calibri" w:hAnsi="Calibri" w:cs="Calibri"/>
                <w:b w:val="0"/>
                <w:color w:val="111111"/>
                <w:sz w:val="17"/>
                <w:lang w:val="en-US"/>
              </w:rPr>
              <w:t xml:space="preserve"> </w:t>
            </w:r>
            <w:r>
              <w:rPr>
                <w:rFonts w:hint="default" w:asciiTheme="majorAscii" w:hAnsiTheme="majorAscii"/>
                <w:b w:val="0"/>
                <w:color w:val="111111"/>
                <w:sz w:val="17"/>
              </w:rPr>
              <w:t>ProfitPro reserves the right to suspend or restrict system access where misuse, unauthorized activity, security risk, or violation of this Policy is identified.</w:t>
            </w:r>
          </w:p>
        </w:tc>
      </w:tr>
      <w:tr w14:paraId="0CA17D78">
        <w:tblPrEx>
          <w:tblCellMar>
            <w:top w:w="0" w:type="dxa"/>
            <w:left w:w="108" w:type="dxa"/>
            <w:bottom w:w="0" w:type="dxa"/>
            <w:right w:w="108" w:type="dxa"/>
          </w:tblCellMar>
        </w:tblPrEx>
        <w:trPr>
          <w:trHeight w:val="830" w:hRule="atLeast"/>
          <w:jc w:val="center"/>
        </w:trPr>
        <w:tc>
          <w:tcPr>
            <w:tcW w:w="929" w:type="dxa"/>
            <w:tcBorders>
              <w:bottom w:val="single" w:color="DFF7C4" w:sz="4" w:space="0"/>
            </w:tcBorders>
            <w:tcMar>
              <w:top w:w="50" w:type="dxa"/>
              <w:left w:w="10" w:type="dxa"/>
              <w:bottom w:w="45" w:type="dxa"/>
              <w:right w:w="20" w:type="dxa"/>
            </w:tcMar>
            <w:vAlign w:val="top"/>
          </w:tcPr>
          <w:p w14:paraId="3B629D2D">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7EB0A8DF">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5. Service Standards</w:t>
            </w:r>
          </w:p>
          <w:p w14:paraId="19106630">
            <w:pPr>
              <w:spacing w:before="0" w:after="0" w:line="250" w:lineRule="auto"/>
              <w:rPr>
                <w:rFonts w:hint="default" w:asciiTheme="majorAscii" w:hAnsiTheme="majorAscii"/>
              </w:rPr>
            </w:pPr>
            <w:r>
              <w:rPr>
                <w:rFonts w:hint="default" w:asciiTheme="majorAscii" w:hAnsiTheme="majorAscii"/>
                <w:b w:val="0"/>
                <w:color w:val="111111"/>
                <w:sz w:val="17"/>
              </w:rPr>
              <w:t>ProfitPro is dedicated to delivering accurate insights, actionable recommendations, and measurable results. We continuously monitor performance and invest in tools, people, and processes to maintain the highest standards of service.</w:t>
            </w:r>
          </w:p>
        </w:tc>
      </w:tr>
      <w:tr w14:paraId="75DE1D77">
        <w:tblPrEx>
          <w:tblCellMar>
            <w:top w:w="0" w:type="dxa"/>
            <w:left w:w="108" w:type="dxa"/>
            <w:bottom w:w="0" w:type="dxa"/>
            <w:right w:w="108" w:type="dxa"/>
          </w:tblCellMar>
        </w:tblPrEx>
        <w:trPr>
          <w:trHeight w:val="1144" w:hRule="atLeast"/>
          <w:jc w:val="center"/>
        </w:trPr>
        <w:tc>
          <w:tcPr>
            <w:tcW w:w="929" w:type="dxa"/>
            <w:tcBorders>
              <w:bottom w:val="single" w:color="DFF7C4" w:sz="4" w:space="0"/>
            </w:tcBorders>
            <w:tcMar>
              <w:top w:w="50" w:type="dxa"/>
              <w:left w:w="10" w:type="dxa"/>
              <w:bottom w:w="45" w:type="dxa"/>
              <w:right w:w="20" w:type="dxa"/>
            </w:tcMar>
            <w:vAlign w:val="top"/>
          </w:tcPr>
          <w:p w14:paraId="02730E4B">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186A5E82">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6. Compliance</w:t>
            </w:r>
          </w:p>
          <w:p w14:paraId="135FF9C7">
            <w:pPr>
              <w:spacing w:before="0" w:after="0" w:line="250" w:lineRule="auto"/>
              <w:rPr>
                <w:rFonts w:hint="default" w:asciiTheme="majorAscii" w:hAnsiTheme="majorAscii"/>
                <w:lang w:val="en-US"/>
              </w:rPr>
            </w:pPr>
            <w:r>
              <w:rPr>
                <w:rFonts w:hint="default" w:ascii="Calibri" w:hAnsi="Calibri" w:cs="Calibri"/>
                <w:b w:val="0"/>
                <w:color w:val="111111"/>
                <w:sz w:val="17"/>
              </w:rPr>
              <w:t>We comply with all applicable laws, regulations, and industry standards. Our team conducts business ethically and transparently, avoiding any conflict of interest and maintaining fair competition.</w:t>
            </w:r>
            <w:r>
              <w:rPr>
                <w:rFonts w:hint="default" w:ascii="Calibri" w:hAnsi="Calibri" w:cs="Calibri"/>
                <w:b w:val="0"/>
                <w:color w:val="111111"/>
                <w:sz w:val="17"/>
                <w:lang w:val="en-US"/>
              </w:rPr>
              <w:t xml:space="preserve"> </w:t>
            </w:r>
            <w:r>
              <w:rPr>
                <w:rFonts w:hint="default" w:ascii="Calibri" w:hAnsi="Calibri" w:cs="Calibri"/>
                <w:b w:val="0"/>
                <w:color w:val="111111"/>
                <w:sz w:val="17"/>
              </w:rPr>
              <w:t>Any suspected violation of applicable law, contractual obligations, data protection requirements, or this Policy should be reported promptly to ProfitPro management.</w:t>
            </w:r>
          </w:p>
        </w:tc>
      </w:tr>
      <w:tr w14:paraId="0F04D96D">
        <w:tblPrEx>
          <w:tblCellMar>
            <w:top w:w="0" w:type="dxa"/>
            <w:left w:w="108" w:type="dxa"/>
            <w:bottom w:w="0" w:type="dxa"/>
            <w:right w:w="108" w:type="dxa"/>
          </w:tblCellMar>
        </w:tblPrEx>
        <w:trPr>
          <w:trHeight w:val="970" w:hRule="atLeast"/>
          <w:jc w:val="center"/>
        </w:trPr>
        <w:tc>
          <w:tcPr>
            <w:tcW w:w="929" w:type="dxa"/>
            <w:tcBorders>
              <w:bottom w:val="single" w:color="DFF7C4" w:sz="4" w:space="0"/>
            </w:tcBorders>
            <w:tcMar>
              <w:top w:w="50" w:type="dxa"/>
              <w:left w:w="10" w:type="dxa"/>
              <w:bottom w:w="45" w:type="dxa"/>
              <w:right w:w="20" w:type="dxa"/>
            </w:tcMar>
            <w:vAlign w:val="top"/>
          </w:tcPr>
          <w:p w14:paraId="1F3C3D7D">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11AEBF99">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7. Approval &amp; Acknowledgement</w:t>
            </w:r>
          </w:p>
          <w:p w14:paraId="1FB6BECD">
            <w:pPr>
              <w:spacing w:before="0" w:after="0" w:line="250" w:lineRule="auto"/>
              <w:rPr>
                <w:rFonts w:hint="default" w:asciiTheme="majorAscii" w:hAnsiTheme="majorAscii"/>
              </w:rPr>
            </w:pPr>
            <w:r>
              <w:rPr>
                <w:rFonts w:hint="default" w:asciiTheme="majorAscii" w:hAnsiTheme="majorAscii"/>
                <w:b w:val="0"/>
                <w:color w:val="111111"/>
                <w:sz w:val="17"/>
              </w:rPr>
              <w:t>By signing below, you acknowledge that you have read, understood, and agree to comply with this Policy. This Policy may be updated from time to time; continued use of our services constitutes acceptance of any updates.</w:t>
            </w:r>
          </w:p>
        </w:tc>
      </w:tr>
    </w:tbl>
    <w:p w14:paraId="4E37B89D">
      <w:pPr>
        <w:spacing w:before="80" w:after="40" w:line="240" w:lineRule="auto"/>
        <w:rPr>
          <w:rFonts w:hint="default" w:asciiTheme="majorAscii" w:hAnsiTheme="majorAscii"/>
        </w:rPr>
      </w:pPr>
    </w:p>
    <w:tbl>
      <w:tblPr>
        <w:tblStyle w:val="12"/>
        <w:tblW w:w="0" w:type="auto"/>
        <w:jc w:val="center"/>
        <w:tblLayout w:type="fixed"/>
        <w:tblCellMar>
          <w:top w:w="0" w:type="dxa"/>
          <w:left w:w="108" w:type="dxa"/>
          <w:bottom w:w="0" w:type="dxa"/>
          <w:right w:w="108" w:type="dxa"/>
        </w:tblCellMar>
      </w:tblPr>
      <w:tblGrid>
        <w:gridCol w:w="173"/>
        <w:gridCol w:w="9288"/>
      </w:tblGrid>
      <w:tr w14:paraId="23515B3A">
        <w:tblPrEx>
          <w:tblCellMar>
            <w:top w:w="0" w:type="dxa"/>
            <w:left w:w="108" w:type="dxa"/>
            <w:bottom w:w="0" w:type="dxa"/>
            <w:right w:w="108" w:type="dxa"/>
          </w:tblCellMar>
        </w:tblPrEx>
        <w:trPr>
          <w:jc w:val="center"/>
        </w:trPr>
        <w:tc>
          <w:tcPr>
            <w:tcW w:w="5184" w:type="dxa"/>
            <w:tcBorders>
              <w:top w:val="single" w:color="CFEF9D" w:sz="4" w:space="0"/>
              <w:left w:val="single" w:color="CFEF9D" w:sz="4" w:space="0"/>
              <w:bottom w:val="single" w:color="CFEF9D" w:sz="4" w:space="0"/>
              <w:right w:val="single" w:color="CFEF9D" w:sz="4" w:space="0"/>
            </w:tcBorders>
            <w:shd w:val="clear" w:color="auto" w:fill="7FE600"/>
            <w:tcMar>
              <w:top w:w="75" w:type="dxa"/>
              <w:left w:w="110" w:type="dxa"/>
              <w:bottom w:w="75" w:type="dxa"/>
              <w:right w:w="110" w:type="dxa"/>
            </w:tcMar>
          </w:tcPr>
          <w:p w14:paraId="557415AF"/>
        </w:tc>
        <w:tc>
          <w:tcPr>
            <w:tcW w:w="5184" w:type="dxa"/>
            <w:tcBorders>
              <w:top w:val="single" w:color="CFEF9D" w:sz="4" w:space="0"/>
              <w:left w:val="single" w:color="CFEF9D" w:sz="4" w:space="0"/>
              <w:bottom w:val="single" w:color="CFEF9D" w:sz="4" w:space="0"/>
              <w:right w:val="single" w:color="CFEF9D" w:sz="4" w:space="0"/>
            </w:tcBorders>
            <w:shd w:val="clear" w:color="auto" w:fill="F5F8F1"/>
            <w:tcMar>
              <w:top w:w="75" w:type="dxa"/>
              <w:left w:w="110" w:type="dxa"/>
              <w:bottom w:w="75" w:type="dxa"/>
              <w:right w:w="110" w:type="dxa"/>
            </w:tcMar>
          </w:tcPr>
          <w:p w14:paraId="03FE2804">
            <w:r>
              <w:rPr>
                <w:rFonts w:hint="default" w:ascii="Calibri" w:hAnsi="Calibri" w:cs="Calibri"/>
                <w:b/>
                <w:color w:val="111111"/>
                <w:sz w:val="20"/>
                <w:szCs w:val="20"/>
              </w:rPr>
              <w:t>Client acknowledgement</w:t>
            </w:r>
            <w:r>
              <w:rPr>
                <w:rFonts w:hint="default" w:ascii="Calibri" w:hAnsi="Calibri" w:cs="Calibri"/>
                <w:b/>
                <w:color w:val="111111"/>
                <w:sz w:val="18"/>
              </w:rPr>
              <w:br w:type="textWrapping"/>
            </w:r>
            <w:r>
              <w:rPr>
                <w:rFonts w:hint="default" w:ascii="Calibri Light" w:hAnsi="Calibri Light" w:cs="Calibri Light"/>
                <w:b w:val="0"/>
                <w:color w:val="666666"/>
                <w:sz w:val="15"/>
              </w:rPr>
              <w:t>By signing below, the client confirms that it has read, understood and accepted this policy, and that the authorised signatory has authority to bind the client. This policy forms part of the service documentation and should be read together with the signed Revenue Management Services Agreement and its schedules.</w:t>
            </w:r>
          </w:p>
        </w:tc>
      </w:tr>
    </w:tbl>
    <w:p w14:paraId="779CF318">
      <w:pPr>
        <w:spacing w:before="80" w:after="40" w:line="240" w:lineRule="auto"/>
        <w:rPr>
          <w:rFonts w:hint="default" w:asciiTheme="majorAscii" w:hAnsiTheme="majorAscii"/>
          <w:b/>
          <w:bCs/>
          <w:lang w:val="en-US"/>
        </w:rPr>
      </w:pPr>
      <w:r>
        <w:rPr>
          <w:rFonts w:hint="default" w:asciiTheme="majorAscii" w:hAnsiTheme="majorAscii"/>
          <w:b/>
          <w:bCs/>
        </w:rPr>
        <w:t>Property Owner / Authorized Representative Details Owner / Authorized Representative:</w:t>
      </w:r>
      <w:r>
        <w:rPr>
          <w:rFonts w:hint="default" w:asciiTheme="majorAscii" w:hAnsiTheme="majorAscii"/>
          <w:b/>
          <w:bCs/>
          <w:lang w:val="en-US"/>
        </w:rPr>
        <w:t xml:space="preserve"> </w:t>
      </w:r>
      <w:r>
        <w:rPr>
          <w:rFonts w:hint="default" w:asciiTheme="majorAscii" w:hAnsiTheme="majorAscii"/>
          <w:b/>
          <w:color w:val="111111"/>
          <w:sz w:val="16"/>
          <w:lang w:val="en-US"/>
        </w:rPr>
        <w:t>{{client_name}}</w:t>
      </w:r>
    </w:p>
    <w:p w14:paraId="198FF056">
      <w:pPr>
        <w:spacing w:before="80" w:after="40" w:line="240" w:lineRule="auto"/>
        <w:rPr>
          <w:rFonts w:hint="default" w:asciiTheme="majorAscii" w:hAnsiTheme="majorAscii"/>
        </w:rPr>
      </w:pPr>
      <w:r>
        <w:rPr>
          <w:rFonts w:hint="default" w:asciiTheme="majorAscii" w:hAnsiTheme="majorAscii"/>
          <w:b/>
          <w:bCs/>
        </w:rPr>
        <w:t>Property Address:</w:t>
      </w:r>
      <w:r>
        <w:rPr>
          <w:rFonts w:hint="default" w:asciiTheme="majorAscii" w:hAnsiTheme="majorAscii"/>
        </w:rPr>
        <w:t xml:space="preserve"> </w:t>
      </w:r>
      <w:r>
        <w:rPr>
          <w:rFonts w:hint="default" w:asciiTheme="majorAscii" w:hAnsiTheme="majorAscii"/>
          <w:b/>
          <w:color w:val="111111"/>
          <w:sz w:val="16"/>
          <w:lang w:val="en-US"/>
        </w:rPr>
        <w:t>{{property_address}}</w:t>
      </w:r>
    </w:p>
    <w:p w14:paraId="274A4219">
      <w:pPr>
        <w:spacing w:before="80" w:after="40" w:line="240" w:lineRule="auto"/>
        <w:rPr>
          <w:rFonts w:hint="default" w:asciiTheme="majorAscii" w:hAnsiTheme="majorAscii"/>
          <w:lang w:val="en-US"/>
        </w:rPr>
      </w:pPr>
      <w:r>
        <w:rPr>
          <w:rFonts w:hint="default" w:asciiTheme="majorAscii" w:hAnsiTheme="majorAscii"/>
          <w:b/>
          <w:bCs/>
        </w:rPr>
        <w:t>Email Address:</w:t>
      </w:r>
      <w:r>
        <w:rPr>
          <w:rFonts w:hint="default" w:asciiTheme="majorAscii" w:hAnsiTheme="majorAscii"/>
          <w:b/>
          <w:bCs/>
          <w:lang w:val="en-US"/>
        </w:rPr>
        <w:t xml:space="preserve"> </w:t>
      </w:r>
      <w:r>
        <w:rPr>
          <w:rFonts w:hint="default" w:asciiTheme="majorAscii" w:hAnsiTheme="majorAscii"/>
          <w:b/>
          <w:color w:val="111111"/>
          <w:sz w:val="16"/>
          <w:lang w:val="en-US"/>
        </w:rPr>
        <w:t>{{email_address}}</w:t>
      </w:r>
    </w:p>
    <w:p w14:paraId="3F02BFC1">
      <w:pPr>
        <w:spacing w:before="80" w:after="40" w:line="240" w:lineRule="auto"/>
        <w:rPr>
          <w:rFonts w:hint="default" w:asciiTheme="majorAscii" w:hAnsiTheme="majorAscii"/>
          <w:lang w:val="en-US"/>
        </w:rPr>
      </w:pPr>
      <w:r>
        <w:rPr>
          <w:rFonts w:hint="default" w:asciiTheme="majorAscii" w:hAnsiTheme="majorAscii"/>
          <w:b/>
          <w:bCs/>
        </w:rPr>
        <w:t>GST Number (if applicable):</w:t>
      </w:r>
      <w:r>
        <w:rPr>
          <w:rFonts w:hint="default" w:asciiTheme="majorAscii" w:hAnsiTheme="majorAscii"/>
          <w:b/>
          <w:bCs/>
          <w:lang w:val="en-US"/>
        </w:rPr>
        <w:t xml:space="preserve"> </w:t>
      </w:r>
      <w:r>
        <w:rPr>
          <w:rFonts w:hint="default" w:asciiTheme="majorAscii" w:hAnsiTheme="majorAscii"/>
          <w:b/>
          <w:color w:val="111111"/>
          <w:sz w:val="16"/>
          <w:lang w:val="en-US"/>
        </w:rPr>
        <w:t>{{gst}}</w:t>
      </w:r>
    </w:p>
    <w:tbl>
      <w:tblPr>
        <w:tblStyle w:val="12"/>
        <w:tblpPr w:leftFromText="180" w:rightFromText="180" w:vertAnchor="text" w:horzAnchor="page" w:tblpX="2282" w:tblpY="142"/>
        <w:tblOverlap w:val="never"/>
        <w:tblW w:w="7559" w:type="dxa"/>
        <w:tblInd w:w="0" w:type="dxa"/>
        <w:tblLayout w:type="fixed"/>
        <w:tblCellMar>
          <w:top w:w="0" w:type="dxa"/>
          <w:left w:w="108" w:type="dxa"/>
          <w:bottom w:w="0" w:type="dxa"/>
          <w:right w:w="108" w:type="dxa"/>
        </w:tblCellMar>
      </w:tblPr>
      <w:tblGrid>
        <w:gridCol w:w="3855"/>
        <w:gridCol w:w="3704"/>
      </w:tblGrid>
      <w:tr w14:paraId="5E0C5219">
        <w:tblPrEx>
          <w:tblCellMar>
            <w:top w:w="0" w:type="dxa"/>
            <w:left w:w="108" w:type="dxa"/>
            <w:bottom w:w="0" w:type="dxa"/>
            <w:right w:w="108" w:type="dxa"/>
          </w:tblCellMar>
        </w:tblPrEx>
        <w:trPr>
          <w:trHeight w:val="1953" w:hRule="atLeast"/>
        </w:trPr>
        <w:tc>
          <w:tcPr>
            <w:tcW w:w="3855" w:type="dxa"/>
            <w:tcBorders>
              <w:top w:val="single" w:color="82E600" w:sz="10" w:space="0"/>
              <w:left w:val="single" w:color="82E600" w:sz="10" w:space="0"/>
              <w:bottom w:val="single" w:color="82E600" w:sz="10" w:space="0"/>
              <w:right w:val="single" w:color="82E600" w:sz="4" w:space="0"/>
            </w:tcBorders>
            <w:tcMar>
              <w:top w:w="55" w:type="dxa"/>
              <w:left w:w="120" w:type="dxa"/>
              <w:bottom w:w="50" w:type="dxa"/>
              <w:right w:w="120" w:type="dxa"/>
            </w:tcMar>
          </w:tcPr>
          <w:p w14:paraId="408731FC">
            <w:pPr>
              <w:spacing w:before="0" w:after="100" w:line="240" w:lineRule="auto"/>
              <w:rPr>
                <w:rFonts w:hint="default" w:asciiTheme="majorAscii" w:hAnsiTheme="majorAscii"/>
                <w:b/>
                <w:color w:val="111111"/>
                <w:sz w:val="16"/>
                <w:lang w:val="en-US"/>
              </w:rPr>
            </w:pPr>
            <w:r>
              <w:rPr>
                <w:rFonts w:hint="default" w:asciiTheme="majorAscii" w:hAnsiTheme="majorAscii"/>
                <w:b/>
                <w:color w:val="111111"/>
                <w:sz w:val="16"/>
              </w:rPr>
              <w:t xml:space="preserve">✎  </w:t>
            </w:r>
            <w:r>
              <w:rPr>
                <w:rFonts w:hint="default" w:asciiTheme="majorAscii" w:hAnsiTheme="majorAscii"/>
                <w:b/>
                <w:color w:val="111111"/>
                <w:sz w:val="16"/>
                <w:lang w:val="en-US"/>
              </w:rPr>
              <w:t>Service Provider - ProfitPro PVT. LTD.</w:t>
            </w:r>
          </w:p>
          <w:p w14:paraId="7DA16F29">
            <w:pPr>
              <w:spacing w:before="0" w:after="20" w:line="240" w:lineRule="auto"/>
              <w:rPr>
                <w:rFonts w:hint="default" w:asciiTheme="majorAscii" w:hAnsiTheme="majorAscii"/>
                <w:lang w:val="en-US"/>
              </w:rPr>
            </w:pPr>
            <w:r>
              <w:rPr>
                <w:rFonts w:hint="default" w:asciiTheme="majorAscii" w:hAnsiTheme="majorAscii"/>
                <w:b w:val="0"/>
                <w:color w:val="666666"/>
                <w:sz w:val="16"/>
                <w:lang w:val="en-US"/>
              </w:rPr>
              <w:t>Authorised Signatory:</w:t>
            </w:r>
          </w:p>
          <w:p w14:paraId="45B39451">
            <w:pPr>
              <w:spacing w:before="0" w:after="20" w:line="240" w:lineRule="auto"/>
              <w:jc w:val="center"/>
              <w:rPr>
                <w:rFonts w:hint="default" w:asciiTheme="majorAscii" w:hAnsiTheme="majorAscii"/>
                <w:b w:val="0"/>
                <w:color w:val="666666"/>
                <w:sz w:val="16"/>
                <w:lang w:val="en-US"/>
              </w:rPr>
            </w:pPr>
            <w:r>
              <w:rPr>
                <w:rFonts w:hint="default" w:asciiTheme="majorAscii" w:hAnsiTheme="majorAscii"/>
                <w:b w:val="0"/>
                <w:color w:val="666666"/>
                <w:sz w:val="16"/>
                <w:lang w:val="en-US"/>
              </w:rPr>
              <w:drawing>
                <wp:inline distT="0" distB="0" distL="114300" distR="114300">
                  <wp:extent cx="1393190" cy="802005"/>
                  <wp:effectExtent l="0" t="0" r="0" b="0"/>
                  <wp:docPr id="4" name="Picture 4" descr="ChatGPT Image Jul 15, 2026, 12_02_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l 15, 2026, 12_02_44 PM"/>
                          <pic:cNvPicPr>
                            <a:picLocks noChangeAspect="1"/>
                          </pic:cNvPicPr>
                        </pic:nvPicPr>
                        <pic:blipFill>
                          <a:blip r:embed="rId8"/>
                          <a:stretch>
                            <a:fillRect/>
                          </a:stretch>
                        </pic:blipFill>
                        <pic:spPr>
                          <a:xfrm>
                            <a:off x="0" y="0"/>
                            <a:ext cx="1393190" cy="802005"/>
                          </a:xfrm>
                          <a:prstGeom prst="rect">
                            <a:avLst/>
                          </a:prstGeom>
                        </pic:spPr>
                      </pic:pic>
                    </a:graphicData>
                  </a:graphic>
                </wp:inline>
              </w:drawing>
            </w:r>
          </w:p>
        </w:tc>
        <w:tc>
          <w:tcPr>
            <w:tcW w:w="3704" w:type="dxa"/>
            <w:tcBorders>
              <w:top w:val="single" w:color="82E600" w:sz="10" w:space="0"/>
              <w:left w:val="single" w:color="82E600" w:sz="4" w:space="0"/>
              <w:bottom w:val="single" w:color="82E600" w:sz="10" w:space="0"/>
              <w:right w:val="single" w:color="82E600" w:sz="4" w:space="0"/>
            </w:tcBorders>
            <w:tcMar>
              <w:top w:w="55" w:type="dxa"/>
              <w:left w:w="120" w:type="dxa"/>
              <w:bottom w:w="50" w:type="dxa"/>
              <w:right w:w="120" w:type="dxa"/>
            </w:tcMar>
          </w:tcPr>
          <w:p w14:paraId="3BD26D2B">
            <w:pPr>
              <w:spacing w:before="0" w:after="100" w:line="240" w:lineRule="auto"/>
              <w:rPr>
                <w:rFonts w:hint="default" w:asciiTheme="majorAscii" w:hAnsiTheme="majorAscii"/>
                <w:b/>
                <w:color w:val="111111"/>
                <w:sz w:val="16"/>
                <w:lang w:val="en-US"/>
              </w:rPr>
            </w:pPr>
            <w:r>
              <w:rPr>
                <w:rFonts w:hint="default" w:asciiTheme="majorAscii" w:hAnsiTheme="majorAscii"/>
                <w:b/>
                <w:color w:val="111111"/>
                <w:sz w:val="16"/>
              </w:rPr>
              <w:t xml:space="preserve">✎  </w:t>
            </w:r>
            <w:r>
              <w:rPr>
                <w:rFonts w:hint="default" w:asciiTheme="majorAscii" w:hAnsiTheme="majorAscii"/>
                <w:b/>
                <w:color w:val="111111"/>
                <w:sz w:val="16"/>
                <w:lang w:val="en-US"/>
              </w:rPr>
              <w:t>For Client - {{client_name}}</w:t>
            </w:r>
          </w:p>
          <w:p w14:paraId="68D46194">
            <w:pPr>
              <w:spacing w:before="0" w:after="20" w:line="240" w:lineRule="auto"/>
              <w:rPr>
                <w:rFonts w:hint="default" w:asciiTheme="majorAscii" w:hAnsiTheme="majorAscii"/>
                <w:lang w:val="en-US"/>
              </w:rPr>
            </w:pPr>
            <w:r>
              <w:rPr>
                <w:rFonts w:hint="default" w:asciiTheme="majorAscii" w:hAnsiTheme="majorAscii"/>
                <w:b w:val="0"/>
                <w:color w:val="666666"/>
                <w:sz w:val="16"/>
                <w:lang w:val="en-US"/>
              </w:rPr>
              <w:t>Authorised Signatory:</w:t>
            </w:r>
          </w:p>
          <w:p w14:paraId="14672112">
            <w:pPr>
              <w:spacing w:before="0" w:after="20" w:line="240" w:lineRule="auto"/>
              <w:rPr>
                <w:rFonts w:hint="default" w:asciiTheme="majorAscii" w:hAnsiTheme="majorAscii"/>
              </w:rPr>
            </w:pPr>
          </w:p>
        </w:tc>
      </w:tr>
    </w:tbl>
    <w:p w14:paraId="5FFB2A2A">
      <w:pPr>
        <w:spacing w:before="80" w:after="40" w:line="240" w:lineRule="auto"/>
        <w:rPr>
          <w:rFonts w:hint="default" w:asciiTheme="majorAscii" w:hAnsiTheme="majorAscii"/>
          <w:b/>
          <w:bCs/>
        </w:rPr>
      </w:pPr>
    </w:p>
    <w:p w14:paraId="6627BECC">
      <w:pPr>
        <w:rPr>
          <w:rFonts w:hint="default" w:asciiTheme="majorAscii" w:hAnsiTheme="majorAscii"/>
        </w:rPr>
      </w:pPr>
    </w:p>
    <w:sectPr>
      <w:footerReference r:id="rId5" w:type="default"/>
      <w:pgSz w:w="11909" w:h="16834"/>
      <w:pgMar w:top="490" w:right="806" w:bottom="288" w:left="80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Liberatio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4998" w:type="pct"/>
      <w:jc w:val="center"/>
      <w:tblLayout w:type="autofit"/>
      <w:tblCellMar>
        <w:top w:w="0" w:type="dxa"/>
        <w:left w:w="108" w:type="dxa"/>
        <w:bottom w:w="0" w:type="dxa"/>
        <w:right w:w="108" w:type="dxa"/>
      </w:tblCellMar>
    </w:tblPr>
    <w:tblGrid>
      <w:gridCol w:w="1858"/>
      <w:gridCol w:w="3483"/>
      <w:gridCol w:w="2346"/>
      <w:gridCol w:w="2726"/>
    </w:tblGrid>
    <w:tr w14:paraId="300E9B8C">
      <w:tblPrEx>
        <w:tblCellMar>
          <w:top w:w="0" w:type="dxa"/>
          <w:left w:w="108" w:type="dxa"/>
          <w:bottom w:w="0" w:type="dxa"/>
          <w:right w:w="108" w:type="dxa"/>
        </w:tblCellMar>
      </w:tblPrEx>
      <w:trPr>
        <w:jc w:val="center"/>
      </w:trPr>
      <w:tc>
        <w:tcPr>
          <w:tcW w:w="892" w:type="pct"/>
          <w:tcBorders>
            <w:top w:val="single" w:color="BFBFBF" w:sz="6" w:space="0"/>
            <w:left w:val="single" w:color="BFBFBF" w:sz="6" w:space="0"/>
            <w:bottom w:val="single" w:color="BFBFBF" w:sz="6" w:space="0"/>
            <w:right w:val="single" w:color="DFF7C4" w:sz="4" w:space="0"/>
          </w:tcBorders>
          <w:shd w:val="clear" w:color="auto" w:fill="111111"/>
          <w:tcMar>
            <w:top w:w="45" w:type="dxa"/>
            <w:left w:w="60" w:type="dxa"/>
            <w:bottom w:w="45" w:type="dxa"/>
            <w:right w:w="60" w:type="dxa"/>
          </w:tcMar>
        </w:tcPr>
        <w:p w14:paraId="7255BE87">
          <w:pPr>
            <w:spacing w:before="0" w:after="0" w:line="24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905510" cy="537845"/>
                <wp:effectExtent l="0" t="0" r="8890" b="14605"/>
                <wp:docPr id="5" name="Picture 5" descr="off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fferImage"/>
                        <pic:cNvPicPr>
                          <a:picLocks noChangeAspect="1"/>
                        </pic:cNvPicPr>
                      </pic:nvPicPr>
                      <pic:blipFill>
                        <a:blip r:embed="rId1"/>
                        <a:stretch>
                          <a:fillRect/>
                        </a:stretch>
                      </pic:blipFill>
                      <pic:spPr>
                        <a:xfrm>
                          <a:off x="0" y="0"/>
                          <a:ext cx="905510" cy="537845"/>
                        </a:xfrm>
                        <a:prstGeom prst="rect">
                          <a:avLst/>
                        </a:prstGeom>
                      </pic:spPr>
                    </pic:pic>
                  </a:graphicData>
                </a:graphic>
              </wp:inline>
            </w:drawing>
          </w:r>
        </w:p>
      </w:tc>
      <w:tc>
        <w:tcPr>
          <w:tcW w:w="1672" w:type="pct"/>
          <w:tcBorders>
            <w:top w:val="single" w:color="BFBFBF" w:sz="6" w:space="0"/>
            <w:left w:val="single" w:color="DFF7C4" w:sz="4" w:space="0"/>
            <w:bottom w:val="single" w:color="BFBFBF" w:sz="6" w:space="0"/>
            <w:right w:val="single" w:color="DFF7C4" w:sz="4" w:space="0"/>
          </w:tcBorders>
          <w:tcMar>
            <w:top w:w="45" w:type="dxa"/>
            <w:left w:w="60" w:type="dxa"/>
            <w:bottom w:w="45" w:type="dxa"/>
            <w:right w:w="60" w:type="dxa"/>
          </w:tcMar>
        </w:tcPr>
        <w:p w14:paraId="0F5A1EB2">
          <w:pPr>
            <w:spacing w:before="0" w:after="0" w:line="240" w:lineRule="auto"/>
            <w:rPr>
              <w:rFonts w:hint="default" w:ascii="Calibri" w:hAnsi="Calibri" w:cs="Calibri"/>
              <w:sz w:val="16"/>
              <w:szCs w:val="16"/>
            </w:rPr>
          </w:pPr>
          <w:r>
            <w:rPr>
              <w:rFonts w:hint="default" w:ascii="Calibri" w:hAnsi="Calibri" w:cs="Calibri"/>
              <w:b w:val="0"/>
              <w:color w:val="82E600"/>
              <w:sz w:val="20"/>
              <w:szCs w:val="20"/>
            </w:rPr>
            <w:t>●</w:t>
          </w:r>
          <w:r>
            <w:rPr>
              <w:rFonts w:hint="default" w:ascii="Calibri" w:hAnsi="Calibri" w:cs="Calibri"/>
              <w:b w:val="0"/>
              <w:color w:val="82E600"/>
              <w:sz w:val="16"/>
              <w:szCs w:val="16"/>
            </w:rPr>
            <w:t xml:space="preserve">  </w:t>
          </w:r>
          <w:r>
            <w:rPr>
              <w:rFonts w:hint="default" w:ascii="Calibri" w:hAnsi="Calibri" w:cs="Calibri"/>
              <w:b w:val="0"/>
              <w:color w:val="111111"/>
              <w:sz w:val="16"/>
              <w:szCs w:val="16"/>
            </w:rPr>
            <w:t>ProfitPro Pvt. Ltd.</w:t>
          </w:r>
          <w:r>
            <w:rPr>
              <w:rFonts w:hint="default" w:ascii="Calibri" w:hAnsi="Calibri" w:cs="Calibri"/>
              <w:b w:val="0"/>
              <w:color w:val="111111"/>
              <w:sz w:val="16"/>
              <w:szCs w:val="16"/>
            </w:rPr>
            <w:br w:type="textWrapping"/>
          </w:r>
          <w:r>
            <w:rPr>
              <w:rFonts w:hint="default" w:ascii="Calibri" w:hAnsi="Calibri" w:cs="Calibri"/>
              <w:b w:val="0"/>
              <w:color w:val="111111"/>
              <w:sz w:val="16"/>
              <w:szCs w:val="16"/>
              <w:lang w:val="en-US"/>
            </w:rPr>
            <w:t>Brindavan Circle, Swarnapuri, Kuniyamuthur, Coimbatore</w:t>
          </w:r>
          <w:r>
            <w:rPr>
              <w:rFonts w:hint="default" w:ascii="Calibri" w:hAnsi="Calibri" w:cs="Calibri"/>
              <w:b w:val="0"/>
              <w:color w:val="111111"/>
              <w:sz w:val="16"/>
              <w:szCs w:val="16"/>
            </w:rPr>
            <w:t xml:space="preserve">, </w:t>
          </w:r>
          <w:r>
            <w:rPr>
              <w:rFonts w:hint="default" w:ascii="Calibri" w:hAnsi="Calibri" w:cs="Calibri"/>
              <w:b w:val="0"/>
              <w:color w:val="111111"/>
              <w:sz w:val="16"/>
              <w:szCs w:val="16"/>
              <w:lang w:val="en-US"/>
            </w:rPr>
            <w:t>TamilNadu</w:t>
          </w:r>
          <w:r>
            <w:rPr>
              <w:rFonts w:hint="default" w:ascii="Calibri" w:hAnsi="Calibri" w:cs="Calibri"/>
              <w:b w:val="0"/>
              <w:color w:val="111111"/>
              <w:sz w:val="16"/>
              <w:szCs w:val="16"/>
            </w:rPr>
            <w:t xml:space="preserve">, </w:t>
          </w:r>
          <w:r>
            <w:rPr>
              <w:rFonts w:hint="default" w:ascii="Calibri" w:hAnsi="Calibri" w:cs="Calibri"/>
              <w:b w:val="0"/>
              <w:color w:val="111111"/>
              <w:sz w:val="16"/>
              <w:szCs w:val="16"/>
              <w:lang w:val="en-US"/>
            </w:rPr>
            <w:t>641008</w:t>
          </w:r>
          <w:r>
            <w:rPr>
              <w:rFonts w:hint="default" w:ascii="Calibri" w:hAnsi="Calibri" w:cs="Calibri"/>
              <w:b w:val="0"/>
              <w:color w:val="111111"/>
              <w:sz w:val="16"/>
              <w:szCs w:val="16"/>
            </w:rPr>
            <w:t>, India</w:t>
          </w:r>
        </w:p>
      </w:tc>
      <w:tc>
        <w:tcPr>
          <w:tcW w:w="1126" w:type="pct"/>
          <w:tcBorders>
            <w:top w:val="single" w:color="BFBFBF" w:sz="6" w:space="0"/>
            <w:left w:val="single" w:color="DFF7C4" w:sz="4" w:space="0"/>
            <w:bottom w:val="single" w:color="BFBFBF" w:sz="6" w:space="0"/>
            <w:right w:val="single" w:color="DFF7C4" w:sz="4" w:space="0"/>
          </w:tcBorders>
          <w:tcMar>
            <w:top w:w="45" w:type="dxa"/>
            <w:left w:w="60" w:type="dxa"/>
            <w:bottom w:w="45" w:type="dxa"/>
            <w:right w:w="60" w:type="dxa"/>
          </w:tcMar>
        </w:tcPr>
        <w:p w14:paraId="7856CEAA">
          <w:pPr>
            <w:spacing w:before="0" w:after="0" w:line="240" w:lineRule="auto"/>
            <w:rPr>
              <w:rFonts w:hint="default" w:ascii="Calibri" w:hAnsi="Calibri" w:cs="Calibri"/>
              <w:b w:val="0"/>
              <w:color w:val="111111"/>
              <w:sz w:val="16"/>
              <w:szCs w:val="16"/>
              <w:lang w:val="en-US"/>
            </w:rPr>
          </w:pPr>
          <w:r>
            <w:rPr>
              <w:rFonts w:hint="default" w:ascii="Calibri" w:hAnsi="Calibri" w:cs="Calibri"/>
              <w:b w:val="0"/>
              <w:color w:val="82E600"/>
              <w:sz w:val="16"/>
              <w:szCs w:val="16"/>
            </w:rPr>
            <w:t xml:space="preserve">☎  </w:t>
          </w:r>
          <w:r>
            <w:rPr>
              <w:rFonts w:hint="default" w:ascii="Calibri" w:hAnsi="Calibri" w:cs="Calibri"/>
              <w:b w:val="0"/>
              <w:color w:val="111111"/>
              <w:sz w:val="16"/>
              <w:szCs w:val="16"/>
            </w:rPr>
            <w:t xml:space="preserve">+91 </w:t>
          </w:r>
          <w:r>
            <w:rPr>
              <w:rFonts w:hint="default" w:ascii="Calibri" w:hAnsi="Calibri" w:cs="Calibri"/>
              <w:b w:val="0"/>
              <w:color w:val="111111"/>
              <w:sz w:val="16"/>
              <w:szCs w:val="16"/>
              <w:lang w:val="en-US"/>
            </w:rPr>
            <w:t>93635 09110</w:t>
          </w:r>
        </w:p>
        <w:p w14:paraId="6876241C">
          <w:pPr>
            <w:spacing w:before="0" w:after="0" w:line="240" w:lineRule="auto"/>
            <w:rPr>
              <w:rFonts w:hint="default" w:ascii="Calibri" w:hAnsi="Calibri" w:cs="Calibri"/>
              <w:sz w:val="16"/>
              <w:szCs w:val="16"/>
            </w:rPr>
          </w:pPr>
          <w:r>
            <w:rPr>
              <w:rFonts w:hint="default" w:ascii="Calibri" w:hAnsi="Calibri" w:cs="Calibri"/>
              <w:b w:val="0"/>
              <w:color w:val="111111"/>
              <w:sz w:val="16"/>
              <w:szCs w:val="16"/>
            </w:rPr>
            <w:br w:type="textWrapping"/>
          </w:r>
          <w:r>
            <w:rPr>
              <w:rFonts w:hint="default" w:ascii="Calibri" w:hAnsi="Calibri" w:cs="Calibri"/>
              <w:b w:val="0"/>
              <w:color w:val="82E600"/>
              <w:sz w:val="16"/>
              <w:szCs w:val="16"/>
            </w:rPr>
            <w:t>◎</w:t>
          </w:r>
          <w:r>
            <w:rPr>
              <w:rFonts w:hint="default" w:ascii="Calibri" w:hAnsi="Calibri" w:cs="Calibri"/>
              <w:b w:val="0"/>
              <w:color w:val="82E600"/>
              <w:sz w:val="16"/>
              <w:szCs w:val="16"/>
              <w:lang w:val="en-US"/>
            </w:rPr>
            <w:t xml:space="preserve"> </w:t>
          </w:r>
          <w:r>
            <w:rPr>
              <w:rFonts w:hint="default" w:ascii="Calibri" w:hAnsi="Calibri" w:cs="Calibri"/>
              <w:b w:val="0"/>
              <w:color w:val="111111"/>
              <w:sz w:val="16"/>
              <w:szCs w:val="16"/>
              <w:lang w:val="en-US"/>
            </w:rPr>
            <w:t>support</w:t>
          </w:r>
          <w:r>
            <w:rPr>
              <w:rFonts w:hint="default" w:ascii="Calibri" w:hAnsi="Calibri" w:cs="Calibri"/>
              <w:b w:val="0"/>
              <w:color w:val="111111"/>
              <w:sz w:val="16"/>
              <w:szCs w:val="16"/>
            </w:rPr>
            <w:t>@profitpro</w:t>
          </w:r>
          <w:r>
            <w:rPr>
              <w:rFonts w:hint="default" w:ascii="Calibri" w:hAnsi="Calibri" w:cs="Calibri"/>
              <w:b w:val="0"/>
              <w:color w:val="111111"/>
              <w:sz w:val="16"/>
              <w:szCs w:val="16"/>
              <w:lang w:val="en-US"/>
            </w:rPr>
            <w:t>z</w:t>
          </w:r>
          <w:r>
            <w:rPr>
              <w:rFonts w:hint="default" w:ascii="Calibri" w:hAnsi="Calibri" w:cs="Calibri"/>
              <w:b w:val="0"/>
              <w:color w:val="111111"/>
              <w:sz w:val="16"/>
              <w:szCs w:val="16"/>
            </w:rPr>
            <w:t>.com</w:t>
          </w:r>
        </w:p>
      </w:tc>
      <w:tc>
        <w:tcPr>
          <w:tcW w:w="1308" w:type="pct"/>
          <w:tcBorders>
            <w:top w:val="single" w:color="BFBFBF" w:sz="6" w:space="0"/>
            <w:left w:val="single" w:color="DFF7C4" w:sz="4" w:space="0"/>
            <w:bottom w:val="single" w:color="BFBFBF" w:sz="6" w:space="0"/>
            <w:right w:val="single" w:color="BFBFBF" w:sz="6" w:space="0"/>
          </w:tcBorders>
          <w:tcMar>
            <w:top w:w="45" w:type="dxa"/>
            <w:left w:w="60" w:type="dxa"/>
            <w:bottom w:w="45" w:type="dxa"/>
            <w:right w:w="60" w:type="dxa"/>
          </w:tcMar>
        </w:tcPr>
        <w:p w14:paraId="66717DE8">
          <w:pPr>
            <w:spacing w:before="0" w:after="0" w:line="240" w:lineRule="auto"/>
            <w:rPr>
              <w:rFonts w:hint="default" w:ascii="Calibri" w:hAnsi="Calibri" w:cs="Calibri"/>
              <w:b w:val="0"/>
              <w:color w:val="111111"/>
              <w:sz w:val="16"/>
              <w:szCs w:val="16"/>
            </w:rPr>
          </w:pPr>
          <w:r>
            <w:rPr>
              <w:rFonts w:hint="default" w:ascii="Calibri" w:hAnsi="Calibri" w:cs="Calibri"/>
              <w:b w:val="0"/>
              <w:color w:val="82E600"/>
              <w:sz w:val="16"/>
              <w:szCs w:val="16"/>
            </w:rPr>
            <w:t xml:space="preserve">◎  </w:t>
          </w:r>
          <w:r>
            <w:rPr>
              <w:rFonts w:hint="default" w:ascii="Calibri" w:hAnsi="Calibri" w:cs="Calibri"/>
              <w:b w:val="0"/>
              <w:color w:val="111111"/>
              <w:sz w:val="16"/>
              <w:szCs w:val="16"/>
            </w:rPr>
            <w:fldChar w:fldCharType="begin"/>
          </w:r>
          <w:r>
            <w:rPr>
              <w:rFonts w:hint="default" w:ascii="Calibri" w:hAnsi="Calibri" w:cs="Calibri"/>
              <w:b w:val="0"/>
              <w:color w:val="111111"/>
              <w:sz w:val="16"/>
              <w:szCs w:val="16"/>
            </w:rPr>
            <w:instrText xml:space="preserve"> HYPERLINK "https://www.profitproz.com/" </w:instrText>
          </w:r>
          <w:r>
            <w:rPr>
              <w:rFonts w:hint="default" w:ascii="Calibri" w:hAnsi="Calibri" w:cs="Calibri"/>
              <w:b w:val="0"/>
              <w:color w:val="111111"/>
              <w:sz w:val="16"/>
              <w:szCs w:val="16"/>
            </w:rPr>
            <w:fldChar w:fldCharType="separate"/>
          </w:r>
          <w:r>
            <w:rPr>
              <w:rStyle w:val="20"/>
              <w:rFonts w:hint="default" w:ascii="Calibri" w:hAnsi="Calibri" w:cs="Calibri"/>
              <w:b w:val="0"/>
              <w:sz w:val="16"/>
              <w:szCs w:val="16"/>
            </w:rPr>
            <w:t>www.profitpro</w:t>
          </w:r>
          <w:r>
            <w:rPr>
              <w:rStyle w:val="20"/>
              <w:rFonts w:hint="default" w:ascii="Calibri" w:hAnsi="Calibri" w:cs="Calibri"/>
              <w:b w:val="0"/>
              <w:sz w:val="16"/>
              <w:szCs w:val="16"/>
              <w:lang w:val="en-US"/>
            </w:rPr>
            <w:t>z</w:t>
          </w:r>
          <w:r>
            <w:rPr>
              <w:rStyle w:val="20"/>
              <w:rFonts w:hint="default" w:ascii="Calibri" w:hAnsi="Calibri" w:cs="Calibri"/>
              <w:b w:val="0"/>
              <w:sz w:val="16"/>
              <w:szCs w:val="16"/>
            </w:rPr>
            <w:t>.com</w:t>
          </w:r>
          <w:r>
            <w:rPr>
              <w:rFonts w:hint="default" w:ascii="Calibri" w:hAnsi="Calibri" w:cs="Calibri"/>
              <w:b w:val="0"/>
              <w:color w:val="111111"/>
              <w:sz w:val="16"/>
              <w:szCs w:val="16"/>
            </w:rPr>
            <w:fldChar w:fldCharType="end"/>
          </w:r>
        </w:p>
        <w:p w14:paraId="179B7698">
          <w:pPr>
            <w:spacing w:before="0" w:after="0" w:line="240" w:lineRule="auto"/>
            <w:rPr>
              <w:rFonts w:hint="default" w:ascii="Calibri Light" w:hAnsi="Calibri Light" w:eastAsia="Liberation Sans" w:cs="Calibri Light"/>
              <w:b/>
              <w:bCs/>
              <w:i w:val="0"/>
              <w:iCs w:val="0"/>
              <w:caps w:val="0"/>
              <w:color w:val="000000" w:themeColor="text1"/>
              <w:spacing w:val="0"/>
              <w:sz w:val="15"/>
              <w:szCs w:val="15"/>
              <w:shd w:val="clear" w:fill="FFFFFF"/>
              <w14:textFill>
                <w14:solidFill>
                  <w14:schemeClr w14:val="tx1"/>
                </w14:solidFill>
              </w14:textFill>
            </w:rPr>
          </w:pPr>
        </w:p>
        <w:p w14:paraId="0D29BA28">
          <w:pPr>
            <w:spacing w:before="0" w:after="0" w:line="240" w:lineRule="auto"/>
            <w:jc w:val="right"/>
            <w:rPr>
              <w:rFonts w:hint="default" w:ascii="Calibri Light" w:hAnsi="Calibri Light" w:eastAsia="Liberation Sans" w:cs="Calibri Light"/>
              <w:b/>
              <w:bCs/>
              <w:i w:val="0"/>
              <w:iCs w:val="0"/>
              <w:caps w:val="0"/>
              <w:color w:val="000000" w:themeColor="text1"/>
              <w:spacing w:val="0"/>
              <w:sz w:val="15"/>
              <w:szCs w:val="15"/>
              <w:shd w:val="clear" w:fill="FFFFFF"/>
              <w14:textFill>
                <w14:solidFill>
                  <w14:schemeClr w14:val="tx1"/>
                </w14:solidFill>
              </w14:textFill>
            </w:rPr>
          </w:pPr>
        </w:p>
        <w:p w14:paraId="4F5908A6">
          <w:pPr>
            <w:spacing w:before="0" w:after="0" w:line="240" w:lineRule="auto"/>
            <w:jc w:val="right"/>
            <w:rPr>
              <w:rFonts w:hint="default" w:ascii="Calibri" w:hAnsi="Calibri" w:cs="Calibri"/>
              <w:b w:val="0"/>
              <w:color w:val="111111"/>
              <w:sz w:val="16"/>
              <w:szCs w:val="16"/>
            </w:rPr>
          </w:pPr>
          <w:r>
            <w:rPr>
              <w:rFonts w:hint="default" w:ascii="Calibri Light" w:hAnsi="Calibri Light" w:eastAsia="Liberation Sans" w:cs="Calibri Light"/>
              <w:b w:val="0"/>
              <w:bCs w:val="0"/>
              <w:i w:val="0"/>
              <w:iCs w:val="0"/>
              <w:caps w:val="0"/>
              <w:color w:val="FF0000"/>
              <w:spacing w:val="0"/>
              <w:sz w:val="13"/>
              <w:szCs w:val="13"/>
              <w:shd w:val="clear" w:fill="FFFFFF"/>
            </w:rPr>
            <w:t>CONFIDENTIAL</w:t>
          </w:r>
        </w:p>
      </w:tc>
    </w:tr>
  </w:tbl>
  <w:p w14:paraId="189212A6">
    <w:pPr>
      <w:pBdr>
        <w:bottom w:val="single" w:color="82E600" w:sz="18" w:space="0"/>
      </w:pBdr>
      <w:spacing w:before="40"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D2D0A"/>
    <w:multiLevelType w:val="singleLevel"/>
    <w:tmpl w:val="A64D2D0A"/>
    <w:lvl w:ilvl="0" w:tentative="0">
      <w:start w:val="3"/>
      <w:numFmt w:val="decimal"/>
      <w:suff w:val="space"/>
      <w:lvlText w:val="%1."/>
      <w:lvlJc w:val="left"/>
      <w:rPr>
        <w:rFonts w:hint="default"/>
        <w:sz w:val="21"/>
        <w:szCs w:val="21"/>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418B"/>
    <w:rsid w:val="01C0150A"/>
    <w:rsid w:val="10B2256F"/>
    <w:rsid w:val="13005DF2"/>
    <w:rsid w:val="13236F12"/>
    <w:rsid w:val="137A2537"/>
    <w:rsid w:val="1F5B66E6"/>
    <w:rsid w:val="233017E1"/>
    <w:rsid w:val="284351C1"/>
    <w:rsid w:val="2AE51A6B"/>
    <w:rsid w:val="3F6B1276"/>
    <w:rsid w:val="40A475C8"/>
    <w:rsid w:val="42264F77"/>
    <w:rsid w:val="42733C91"/>
    <w:rsid w:val="45E63BE8"/>
    <w:rsid w:val="48804ED1"/>
    <w:rsid w:val="4B5E20F0"/>
    <w:rsid w:val="4D250525"/>
    <w:rsid w:val="4F2A2ECF"/>
    <w:rsid w:val="526B7928"/>
    <w:rsid w:val="56CD6006"/>
    <w:rsid w:val="57D67442"/>
    <w:rsid w:val="58695394"/>
    <w:rsid w:val="58E7636A"/>
    <w:rsid w:val="5DB95ED6"/>
    <w:rsid w:val="61151BE5"/>
    <w:rsid w:val="61856406"/>
    <w:rsid w:val="643955FD"/>
    <w:rsid w:val="653C196C"/>
    <w:rsid w:val="668F003A"/>
    <w:rsid w:val="6A47109C"/>
    <w:rsid w:val="76845D62"/>
    <w:rsid w:val="76E400F4"/>
    <w:rsid w:val="76EB38E3"/>
    <w:rsid w:val="7CD733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Rinash Ahamed</cp:lastModifiedBy>
  <dcterms:modified xsi:type="dcterms:W3CDTF">2026-07-16T02:37:44Z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46733DE6A1F346178B9C371CEA5699F2_12</vt:lpwstr>
  </property>
</Properties>
</file>